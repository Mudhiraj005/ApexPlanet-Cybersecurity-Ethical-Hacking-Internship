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268E0">
      <w:pPr>
        <w:pStyle w:val="2"/>
        <w:jc w:val="center"/>
        <w:rPr>
          <w:rFonts w:hint="default" w:ascii="Times New Roman" w:hAnsi="Times New Roman" w:cs="Times New Roman"/>
          <w:color w:val="000000" w:themeColor="text1"/>
          <w:sz w:val="48"/>
          <w:szCs w:val="48"/>
          <w14:textFill>
            <w14:solidFill>
              <w14:schemeClr w14:val="tx1"/>
            </w14:solidFill>
          </w14:textFill>
        </w:rPr>
      </w:pPr>
      <w:r>
        <w:rPr>
          <w:rFonts w:hint="default" w:ascii="Times New Roman" w:hAnsi="Times New Roman" w:cs="Times New Roman"/>
          <w:color w:val="000000" w:themeColor="text1"/>
          <w:sz w:val="48"/>
          <w:szCs w:val="48"/>
          <w14:textFill>
            <w14:solidFill>
              <w14:schemeClr w14:val="tx1"/>
            </w14:solidFill>
          </w14:textFill>
        </w:rPr>
        <w:t>Task 4 –  System Hardening</w:t>
      </w:r>
    </w:p>
    <w:p w14:paraId="463D6B83">
      <w:pPr>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Objective</w:t>
      </w:r>
      <w:r>
        <w:rPr>
          <w:rFonts w:hint="default" w:ascii="Times New Roman" w:hAnsi="Times New Roman" w:cs="Times New Roman"/>
          <w:b/>
          <w:color w:val="000000" w:themeColor="text1"/>
          <w:sz w:val="24"/>
          <w:szCs w:val="24"/>
          <w14:textFill>
            <w14:solidFill>
              <w14:schemeClr w14:val="tx1"/>
            </w14:solidFill>
          </w14:textFill>
        </w:rPr>
        <w:t xml:space="preserve">: </w:t>
      </w:r>
    </w:p>
    <w:p w14:paraId="5235400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Perform basic system hardening by applying updates, configuring firewall rules using iptables, and disabling an unused service.</w:t>
      </w:r>
    </w:p>
    <w:p w14:paraId="60984880">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 System Update</w:t>
      </w:r>
      <w:r>
        <w:rPr>
          <w:rFonts w:hint="default" w:ascii="Times New Roman" w:hAnsi="Times New Roman" w:cs="Times New Roman"/>
          <w:color w:val="000000" w:themeColor="text1"/>
          <w:sz w:val="28"/>
          <w:szCs w:val="28"/>
          <w:lang w:val="en-US"/>
          <w14:textFill>
            <w14:solidFill>
              <w14:schemeClr w14:val="tx1"/>
            </w14:solidFill>
          </w14:textFill>
        </w:rPr>
        <w:t>:</w:t>
      </w:r>
    </w:p>
    <w:p w14:paraId="08BA50D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Executed `sudo apt update` to refresh package repositories.</w:t>
      </w:r>
    </w:p>
    <w:p w14:paraId="6515529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1772285"/>
            <wp:effectExtent l="0" t="0" r="762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1772573"/>
                    </a:xfrm>
                    <a:prstGeom prst="rect">
                      <a:avLst/>
                    </a:prstGeom>
                  </pic:spPr>
                </pic:pic>
              </a:graphicData>
            </a:graphic>
          </wp:inline>
        </w:drawing>
      </w:r>
    </w:p>
    <w:p w14:paraId="31357F39">
      <w:pPr>
        <w:rPr>
          <w:rFonts w:hint="default" w:ascii="Times New Roman" w:hAnsi="Times New Roman" w:cs="Times New Roman"/>
          <w:color w:val="000000" w:themeColor="text1"/>
          <w:sz w:val="28"/>
          <w:szCs w:val="28"/>
          <w14:textFill>
            <w14:solidFill>
              <w14:schemeClr w14:val="tx1"/>
            </w14:solidFill>
          </w14:textFill>
        </w:rPr>
      </w:pPr>
      <w:bookmarkStart w:id="0" w:name="_GoBack"/>
      <w:bookmarkEnd w:id="0"/>
    </w:p>
    <w:p w14:paraId="795EFB93">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 – Package Upgrade</w:t>
      </w:r>
      <w:r>
        <w:rPr>
          <w:rFonts w:hint="default" w:ascii="Times New Roman" w:hAnsi="Times New Roman" w:cs="Times New Roman"/>
          <w:color w:val="000000" w:themeColor="text1"/>
          <w:sz w:val="28"/>
          <w:szCs w:val="28"/>
          <w:lang w:val="en-US"/>
          <w14:textFill>
            <w14:solidFill>
              <w14:schemeClr w14:val="tx1"/>
            </w14:solidFill>
          </w14:textFill>
        </w:rPr>
        <w:t>:</w:t>
      </w:r>
    </w:p>
    <w:p w14:paraId="079F6A3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Executed `sudo apt upgrade -y` to install available security updates.</w:t>
      </w:r>
    </w:p>
    <w:p w14:paraId="3EB30BC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60065"/>
            <wp:effectExtent l="0" t="0" r="762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3060643"/>
                    </a:xfrm>
                    <a:prstGeom prst="rect">
                      <a:avLst/>
                    </a:prstGeom>
                  </pic:spPr>
                </pic:pic>
              </a:graphicData>
            </a:graphic>
          </wp:inline>
        </w:drawing>
      </w:r>
    </w:p>
    <w:p w14:paraId="01678FC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6400EE5F">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 – Remove Unused Packages</w:t>
      </w:r>
      <w:r>
        <w:rPr>
          <w:rFonts w:hint="default" w:ascii="Times New Roman" w:hAnsi="Times New Roman" w:cs="Times New Roman"/>
          <w:color w:val="000000" w:themeColor="text1"/>
          <w:sz w:val="28"/>
          <w:szCs w:val="28"/>
          <w:lang w:val="en-US"/>
          <w14:textFill>
            <w14:solidFill>
              <w14:schemeClr w14:val="tx1"/>
            </w14:solidFill>
          </w14:textFill>
        </w:rPr>
        <w:t>:</w:t>
      </w:r>
    </w:p>
    <w:p w14:paraId="349D692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Executed `sudo apt autoremove -y` to remove unnecessary packages.</w:t>
      </w:r>
    </w:p>
    <w:p w14:paraId="2150089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48635"/>
            <wp:effectExtent l="0" t="0" r="7620" b="184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3048826"/>
                    </a:xfrm>
                    <a:prstGeom prst="rect">
                      <a:avLst/>
                    </a:prstGeom>
                  </pic:spPr>
                </pic:pic>
              </a:graphicData>
            </a:graphic>
          </wp:inline>
        </w:drawing>
      </w:r>
    </w:p>
    <w:p w14:paraId="3C57871F">
      <w:pPr>
        <w:rPr>
          <w:rFonts w:hint="default" w:ascii="Times New Roman" w:hAnsi="Times New Roman" w:cs="Times New Roman"/>
          <w:color w:val="000000" w:themeColor="text1"/>
          <w:sz w:val="28"/>
          <w:szCs w:val="28"/>
          <w14:textFill>
            <w14:solidFill>
              <w14:schemeClr w14:val="tx1"/>
            </w14:solidFill>
          </w14:textFill>
        </w:rPr>
      </w:pPr>
    </w:p>
    <w:p w14:paraId="69E1152C">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 – Initial Firewall Rules</w:t>
      </w:r>
      <w:r>
        <w:rPr>
          <w:rFonts w:hint="default" w:ascii="Times New Roman" w:hAnsi="Times New Roman" w:cs="Times New Roman"/>
          <w:color w:val="000000" w:themeColor="text1"/>
          <w:sz w:val="28"/>
          <w:szCs w:val="28"/>
          <w:lang w:val="en-US"/>
          <w14:textFill>
            <w14:solidFill>
              <w14:schemeClr w14:val="tx1"/>
            </w14:solidFill>
          </w14:textFill>
        </w:rPr>
        <w:t>:</w:t>
      </w:r>
    </w:p>
    <w:p w14:paraId="2A30B0F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Displayed the current iptables rules using `sudo iptables -L -v`.</w:t>
      </w:r>
    </w:p>
    <w:p w14:paraId="33796CD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48635"/>
            <wp:effectExtent l="0" t="0" r="762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3048826"/>
                    </a:xfrm>
                    <a:prstGeom prst="rect">
                      <a:avLst/>
                    </a:prstGeom>
                  </pic:spPr>
                </pic:pic>
              </a:graphicData>
            </a:graphic>
          </wp:inline>
        </w:drawing>
      </w:r>
    </w:p>
    <w:p w14:paraId="2D35546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5517271D">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 – Allow SSH</w:t>
      </w:r>
      <w:r>
        <w:rPr>
          <w:rFonts w:hint="default" w:ascii="Times New Roman" w:hAnsi="Times New Roman" w:cs="Times New Roman"/>
          <w:color w:val="000000" w:themeColor="text1"/>
          <w:sz w:val="28"/>
          <w:szCs w:val="28"/>
          <w:lang w:val="en-US"/>
          <w14:textFill>
            <w14:solidFill>
              <w14:schemeClr w14:val="tx1"/>
            </w14:solidFill>
          </w14:textFill>
        </w:rPr>
        <w:t>:</w:t>
      </w:r>
    </w:p>
    <w:p w14:paraId="4E69B18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Added a rule allowing inbound SSH traffic (TCP port 22).</w:t>
      </w:r>
    </w:p>
    <w:p w14:paraId="786D3A1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60065"/>
            <wp:effectExtent l="0" t="0" r="762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3060643"/>
                    </a:xfrm>
                    <a:prstGeom prst="rect">
                      <a:avLst/>
                    </a:prstGeom>
                  </pic:spPr>
                </pic:pic>
              </a:graphicData>
            </a:graphic>
          </wp:inline>
        </w:drawing>
      </w:r>
    </w:p>
    <w:p w14:paraId="759963CC">
      <w:pPr>
        <w:rPr>
          <w:rFonts w:hint="default" w:ascii="Times New Roman" w:hAnsi="Times New Roman" w:cs="Times New Roman"/>
          <w:color w:val="000000" w:themeColor="text1"/>
          <w:sz w:val="28"/>
          <w:szCs w:val="28"/>
          <w14:textFill>
            <w14:solidFill>
              <w14:schemeClr w14:val="tx1"/>
            </w14:solidFill>
          </w14:textFill>
        </w:rPr>
      </w:pPr>
    </w:p>
    <w:p w14:paraId="37AC7E6D">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6 – Block Telnet</w:t>
      </w:r>
      <w:r>
        <w:rPr>
          <w:rFonts w:hint="default" w:ascii="Times New Roman" w:hAnsi="Times New Roman" w:cs="Times New Roman"/>
          <w:color w:val="000000" w:themeColor="text1"/>
          <w:sz w:val="28"/>
          <w:szCs w:val="28"/>
          <w:lang w:val="en-US"/>
          <w14:textFill>
            <w14:solidFill>
              <w14:schemeClr w14:val="tx1"/>
            </w14:solidFill>
          </w14:textFill>
        </w:rPr>
        <w:t>:</w:t>
      </w:r>
    </w:p>
    <w:p w14:paraId="6FA13DC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Added a DROP rule for Telnet (TCP port 23) and verified with line numbers.</w:t>
      </w:r>
    </w:p>
    <w:p w14:paraId="03F0AF7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54350"/>
            <wp:effectExtent l="0" t="0" r="762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3054735"/>
                    </a:xfrm>
                    <a:prstGeom prst="rect">
                      <a:avLst/>
                    </a:prstGeom>
                  </pic:spPr>
                </pic:pic>
              </a:graphicData>
            </a:graphic>
          </wp:inline>
        </w:drawing>
      </w:r>
    </w:p>
    <w:p w14:paraId="71556A1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07C92FD4">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7 – Firewall Rule Summary</w:t>
      </w:r>
      <w:r>
        <w:rPr>
          <w:rFonts w:hint="default" w:ascii="Times New Roman" w:hAnsi="Times New Roman" w:cs="Times New Roman"/>
          <w:color w:val="000000" w:themeColor="text1"/>
          <w:sz w:val="28"/>
          <w:szCs w:val="28"/>
          <w:lang w:val="en-US"/>
          <w14:textFill>
            <w14:solidFill>
              <w14:schemeClr w14:val="tx1"/>
            </w14:solidFill>
          </w14:textFill>
        </w:rPr>
        <w:t>:</w:t>
      </w:r>
    </w:p>
    <w:p w14:paraId="3C4ECA4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Verified firewall rules using `sudo iptables -S`.</w:t>
      </w:r>
    </w:p>
    <w:p w14:paraId="4633053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57525"/>
            <wp:effectExtent l="0" t="0" r="762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057922"/>
                    </a:xfrm>
                    <a:prstGeom prst="rect">
                      <a:avLst/>
                    </a:prstGeom>
                  </pic:spPr>
                </pic:pic>
              </a:graphicData>
            </a:graphic>
          </wp:inline>
        </w:drawing>
      </w:r>
    </w:p>
    <w:p w14:paraId="71AD8FEA">
      <w:pPr>
        <w:rPr>
          <w:rFonts w:hint="default" w:ascii="Times New Roman" w:hAnsi="Times New Roman" w:cs="Times New Roman"/>
          <w:color w:val="000000" w:themeColor="text1"/>
          <w:sz w:val="28"/>
          <w:szCs w:val="28"/>
          <w14:textFill>
            <w14:solidFill>
              <w14:schemeClr w14:val="tx1"/>
            </w14:solidFill>
          </w14:textFill>
        </w:rPr>
      </w:pPr>
    </w:p>
    <w:p w14:paraId="49D36E74">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8 – Enabled Services</w:t>
      </w:r>
      <w:r>
        <w:rPr>
          <w:rFonts w:hint="default" w:ascii="Times New Roman" w:hAnsi="Times New Roman" w:cs="Times New Roman"/>
          <w:color w:val="000000" w:themeColor="text1"/>
          <w:sz w:val="28"/>
          <w:szCs w:val="28"/>
          <w:lang w:val="en-US"/>
          <w14:textFill>
            <w14:solidFill>
              <w14:schemeClr w14:val="tx1"/>
            </w14:solidFill>
          </w14:textFill>
        </w:rPr>
        <w:t>:</w:t>
      </w:r>
    </w:p>
    <w:p w14:paraId="29EEF38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Listed enabled system services to identify unused services.</w:t>
      </w:r>
    </w:p>
    <w:p w14:paraId="6F0CB46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66415"/>
            <wp:effectExtent l="0" t="0" r="762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669280" cy="3066552"/>
                    </a:xfrm>
                    <a:prstGeom prst="rect">
                      <a:avLst/>
                    </a:prstGeom>
                  </pic:spPr>
                </pic:pic>
              </a:graphicData>
            </a:graphic>
          </wp:inline>
        </w:drawing>
      </w:r>
    </w:p>
    <w:p w14:paraId="6881619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46AC7A3D">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9 – ModemManager Status</w:t>
      </w:r>
      <w:r>
        <w:rPr>
          <w:rFonts w:hint="default" w:ascii="Times New Roman" w:hAnsi="Times New Roman" w:cs="Times New Roman"/>
          <w:color w:val="000000" w:themeColor="text1"/>
          <w:sz w:val="28"/>
          <w:szCs w:val="28"/>
          <w:lang w:val="en-US"/>
          <w14:textFill>
            <w14:solidFill>
              <w14:schemeClr w14:val="tx1"/>
            </w14:solidFill>
          </w14:textFill>
        </w:rPr>
        <w:t>:</w:t>
      </w:r>
    </w:p>
    <w:p w14:paraId="6994D26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Checked the status of ModemManager before disabling it.</w:t>
      </w:r>
    </w:p>
    <w:p w14:paraId="159A81B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60065"/>
            <wp:effectExtent l="0" t="0" r="762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669280" cy="3060643"/>
                    </a:xfrm>
                    <a:prstGeom prst="rect">
                      <a:avLst/>
                    </a:prstGeom>
                  </pic:spPr>
                </pic:pic>
              </a:graphicData>
            </a:graphic>
          </wp:inline>
        </w:drawing>
      </w:r>
    </w:p>
    <w:p w14:paraId="16EDBC79">
      <w:pPr>
        <w:rPr>
          <w:rFonts w:hint="default" w:ascii="Times New Roman" w:hAnsi="Times New Roman" w:cs="Times New Roman"/>
          <w:color w:val="000000" w:themeColor="text1"/>
          <w:sz w:val="24"/>
          <w:szCs w:val="24"/>
          <w14:textFill>
            <w14:solidFill>
              <w14:schemeClr w14:val="tx1"/>
            </w14:solidFill>
          </w14:textFill>
        </w:rPr>
      </w:pPr>
    </w:p>
    <w:p w14:paraId="3F6168C5">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10 – Disable ModemManager</w:t>
      </w:r>
      <w:r>
        <w:rPr>
          <w:rFonts w:hint="default" w:ascii="Times New Roman" w:hAnsi="Times New Roman" w:cs="Times New Roman"/>
          <w:color w:val="000000" w:themeColor="text1"/>
          <w:sz w:val="28"/>
          <w:szCs w:val="28"/>
          <w:lang w:val="en-US"/>
          <w14:textFill>
            <w14:solidFill>
              <w14:schemeClr w14:val="tx1"/>
            </w14:solidFill>
          </w14:textFill>
        </w:rPr>
        <w:t>:</w:t>
      </w:r>
    </w:p>
    <w:p w14:paraId="32D939C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Stopped and disabled the ModemManager service.</w:t>
      </w:r>
    </w:p>
    <w:p w14:paraId="5FDC1E8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54350"/>
            <wp:effectExtent l="0" t="0" r="7620"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669280" cy="3054735"/>
                    </a:xfrm>
                    <a:prstGeom prst="rect">
                      <a:avLst/>
                    </a:prstGeom>
                  </pic:spPr>
                </pic:pic>
              </a:graphicData>
            </a:graphic>
          </wp:inline>
        </w:drawing>
      </w:r>
    </w:p>
    <w:p w14:paraId="024B412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br w:type="page"/>
      </w:r>
    </w:p>
    <w:p w14:paraId="635FA295">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11 – Verification</w:t>
      </w:r>
      <w:r>
        <w:rPr>
          <w:rFonts w:hint="default" w:ascii="Times New Roman" w:hAnsi="Times New Roman" w:cs="Times New Roman"/>
          <w:color w:val="000000" w:themeColor="text1"/>
          <w:sz w:val="28"/>
          <w:szCs w:val="28"/>
          <w:lang w:val="en-US"/>
          <w14:textFill>
            <w14:solidFill>
              <w14:schemeClr w14:val="tx1"/>
            </w14:solidFill>
          </w14:textFill>
        </w:rPr>
        <w:t>:</w:t>
      </w:r>
    </w:p>
    <w:p w14:paraId="05AE524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Verified ModemManager is disabled and inactive.</w:t>
      </w:r>
    </w:p>
    <w:p w14:paraId="72C28F3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114300" distR="114300">
            <wp:extent cx="5669280" cy="3066415"/>
            <wp:effectExtent l="0" t="0" r="762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669280" cy="3066552"/>
                    </a:xfrm>
                    <a:prstGeom prst="rect">
                      <a:avLst/>
                    </a:prstGeom>
                  </pic:spPr>
                </pic:pic>
              </a:graphicData>
            </a:graphic>
          </wp:inline>
        </w:drawing>
      </w:r>
    </w:p>
    <w:p w14:paraId="12BD667A">
      <w:pPr>
        <w:rPr>
          <w:rFonts w:hint="default" w:ascii="Times New Roman" w:hAnsi="Times New Roman" w:cs="Times New Roman"/>
          <w:color w:val="000000" w:themeColor="text1"/>
          <w:sz w:val="28"/>
          <w:szCs w:val="28"/>
          <w14:textFill>
            <w14:solidFill>
              <w14:schemeClr w14:val="tx1"/>
            </w14:solidFill>
          </w14:textFill>
        </w:rPr>
      </w:pPr>
    </w:p>
    <w:p w14:paraId="21434018">
      <w:pPr>
        <w:pStyle w:val="3"/>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Conclusion</w:t>
      </w:r>
      <w:r>
        <w:rPr>
          <w:rFonts w:hint="default" w:ascii="Times New Roman" w:hAnsi="Times New Roman" w:cs="Times New Roman"/>
          <w:color w:val="000000" w:themeColor="text1"/>
          <w:sz w:val="28"/>
          <w:szCs w:val="28"/>
          <w:lang w:val="en-US"/>
          <w14:textFill>
            <w14:solidFill>
              <w14:schemeClr w14:val="tx1"/>
            </w14:solidFill>
          </w14:textFill>
        </w:rPr>
        <w:t>:</w:t>
      </w:r>
    </w:p>
    <w:p w14:paraId="2D49694E">
      <w:pPr>
        <w:rPr>
          <w:rFonts w:hint="default"/>
        </w:rPr>
      </w:pPr>
    </w:p>
    <w:p w14:paraId="5D5F244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Kali Linux virtual machine was successfully hardened by applying package updates, cleaning unused packages, configuring basic iptables firewall rules to allow SSH and block Telnet, and disabling the unused ModemManager service. These actions reduce the attack surface and improve the system's security posture.</w:t>
      </w:r>
    </w:p>
    <w:sectPr>
      <w:pgSz w:w="12240" w:h="15840"/>
      <w:pgMar w:top="1440" w:right="1008" w:bottom="1440"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0937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mudhiraj</cp:lastModifiedBy>
  <dcterms:modified xsi:type="dcterms:W3CDTF">2026-06-26T16:25:52Z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693C03B9E46C4E94842162D44C808436_12</vt:lpwstr>
  </property>
</Properties>
</file>