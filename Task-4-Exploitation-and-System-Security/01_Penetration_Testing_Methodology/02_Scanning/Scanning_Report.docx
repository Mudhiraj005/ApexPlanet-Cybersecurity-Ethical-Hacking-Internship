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FF4BE9">
      <w:pPr>
        <w:jc w:val="center"/>
        <w:rPr>
          <w:rFonts w:ascii="Times New Roman" w:hAnsi="Times New Roman" w:eastAsia="Times New Roman"/>
          <w:b/>
          <w:bCs w:val="0"/>
          <w:sz w:val="44"/>
          <w:szCs w:val="44"/>
        </w:rPr>
      </w:pPr>
      <w:r>
        <w:rPr>
          <w:rFonts w:ascii="Times New Roman" w:hAnsi="Times New Roman" w:eastAsia="Times New Roman"/>
          <w:b/>
          <w:bCs w:val="0"/>
          <w:sz w:val="44"/>
          <w:szCs w:val="44"/>
        </w:rPr>
        <w:t>Phase 2 – Scanning</w:t>
      </w:r>
    </w:p>
    <w:p w14:paraId="4A3073ED">
      <w:pPr>
        <w:jc w:val="center"/>
        <w:rPr>
          <w:rFonts w:ascii="Times New Roman" w:hAnsi="Times New Roman" w:eastAsia="Times New Roman"/>
          <w:b/>
          <w:bCs w:val="0"/>
          <w:sz w:val="44"/>
          <w:szCs w:val="44"/>
        </w:rPr>
      </w:pPr>
    </w:p>
    <w:p w14:paraId="1BE4F87E">
      <w:pPr>
        <w:rPr>
          <w:rFonts w:hint="default"/>
          <w:lang w:val="en-US"/>
        </w:rPr>
      </w:pPr>
      <w:r>
        <w:rPr>
          <w:rFonts w:ascii="Times New Roman" w:hAnsi="Times New Roman" w:eastAsia="Times New Roman"/>
          <w:b/>
          <w:sz w:val="28"/>
        </w:rPr>
        <w:t>Objective</w:t>
      </w:r>
      <w:r>
        <w:rPr>
          <w:rFonts w:hint="default" w:ascii="Times New Roman" w:hAnsi="Times New Roman" w:eastAsia="Times New Roman"/>
          <w:b/>
          <w:sz w:val="28"/>
          <w:lang w:val="en-US"/>
        </w:rPr>
        <w:t>:</w:t>
      </w:r>
    </w:p>
    <w:p w14:paraId="00FE234D">
      <w:pPr>
        <w:rPr>
          <w:rFonts w:ascii="Times New Roman" w:hAnsi="Times New Roman" w:eastAsia="Times New Roman"/>
          <w:b w:val="0"/>
          <w:sz w:val="24"/>
        </w:rPr>
      </w:pPr>
      <w:r>
        <w:rPr>
          <w:rFonts w:ascii="Times New Roman" w:hAnsi="Times New Roman" w:eastAsia="Times New Roman"/>
          <w:b w:val="0"/>
          <w:sz w:val="24"/>
        </w:rPr>
        <w:t>The objective of the scanning phase is to identify open ports, active network services, service versions, and operating system information running on the target machine. The information gathered during this phase helps identify potential attack surfaces and vulnerabilities that may be exploited in later stages of the penetration testing process.</w:t>
      </w:r>
    </w:p>
    <w:p w14:paraId="63C89804">
      <w:pPr>
        <w:rPr>
          <w:rFonts w:ascii="Times New Roman" w:hAnsi="Times New Roman" w:eastAsia="Times New Roman"/>
          <w:b w:val="0"/>
          <w:sz w:val="24"/>
        </w:rPr>
      </w:pPr>
    </w:p>
    <w:p w14:paraId="659F547A">
      <w:pPr>
        <w:rPr>
          <w:rFonts w:hint="default"/>
          <w:lang w:val="en-US"/>
        </w:rPr>
      </w:pPr>
      <w:r>
        <w:rPr>
          <w:rFonts w:ascii="Times New Roman" w:hAnsi="Times New Roman" w:eastAsia="Times New Roman"/>
          <w:b/>
          <w:sz w:val="28"/>
        </w:rPr>
        <w:t>Purpose</w:t>
      </w:r>
      <w:r>
        <w:rPr>
          <w:rFonts w:hint="default" w:ascii="Times New Roman" w:hAnsi="Times New Roman" w:eastAsia="Times New Roman"/>
          <w:b/>
          <w:sz w:val="28"/>
          <w:lang w:val="en-US"/>
        </w:rPr>
        <w:t>:</w:t>
      </w:r>
    </w:p>
    <w:p w14:paraId="5029BC87">
      <w:pPr>
        <w:rPr>
          <w:rFonts w:ascii="Times New Roman" w:hAnsi="Times New Roman" w:eastAsia="Times New Roman"/>
          <w:b w:val="0"/>
          <w:sz w:val="24"/>
        </w:rPr>
      </w:pPr>
      <w:r>
        <w:rPr>
          <w:rFonts w:ascii="Times New Roman" w:hAnsi="Times New Roman" w:eastAsia="Times New Roman"/>
          <w:b w:val="0"/>
          <w:sz w:val="24"/>
        </w:rPr>
        <w:t>Scanning is the second phase of penetration testing. After verifying that the target machine is reachable during the reconnaissance phase, the penetration tester performs network scanning to discover accessible services and collect technical information about the target system.</w:t>
      </w:r>
    </w:p>
    <w:p w14:paraId="29E7476F">
      <w:pPr>
        <w:rPr>
          <w:rFonts w:hint="default" w:ascii="Times New Roman" w:hAnsi="Times New Roman" w:eastAsia="Times New Roman"/>
          <w:b w:val="0"/>
          <w:sz w:val="24"/>
          <w:lang w:val="en-US"/>
        </w:rPr>
      </w:pPr>
    </w:p>
    <w:p w14:paraId="1BEFCE3E">
      <w:pPr>
        <w:rPr>
          <w:rFonts w:hint="default" w:ascii="Times New Roman" w:hAnsi="Times New Roman" w:eastAsia="Times New Roman" w:cs="Times New Roman"/>
          <w:b w:val="0"/>
          <w:sz w:val="24"/>
          <w:lang w:val="en-US"/>
        </w:rPr>
      </w:pPr>
      <w:r>
        <w:rPr>
          <w:rFonts w:hint="default" w:ascii="Times New Roman" w:hAnsi="Times New Roman" w:eastAsia="SimSun" w:cs="Times New Roman"/>
          <w:b/>
          <w:bCs/>
          <w:sz w:val="24"/>
          <w:szCs w:val="24"/>
        </w:rPr>
        <w:t>Target Machine:</w:t>
      </w:r>
      <w:r>
        <w:rPr>
          <w:rFonts w:hint="default" w:ascii="Times New Roman" w:hAnsi="Times New Roman" w:eastAsia="SimSun" w:cs="Times New Roman"/>
          <w:sz w:val="24"/>
          <w:szCs w:val="24"/>
        </w:rPr>
        <w:t xml:space="preserve"> Metasploitable2</w:t>
      </w:r>
      <w:r>
        <w:rPr>
          <w:rFonts w:hint="default" w:ascii="Times New Roman" w:hAnsi="Times New Roman" w:eastAsia="SimSun" w:cs="Times New Roman"/>
          <w:sz w:val="24"/>
          <w:szCs w:val="24"/>
        </w:rPr>
        <w:br w:type="textWrapping"/>
      </w:r>
      <w:r>
        <w:rPr>
          <w:rFonts w:hint="default" w:ascii="Times New Roman" w:hAnsi="Times New Roman" w:eastAsia="SimSun" w:cs="Times New Roman"/>
          <w:b/>
          <w:bCs/>
          <w:sz w:val="24"/>
          <w:szCs w:val="24"/>
        </w:rPr>
        <w:t>Target IP Address:</w:t>
      </w:r>
      <w:r>
        <w:rPr>
          <w:rFonts w:hint="default" w:ascii="Times New Roman" w:hAnsi="Times New Roman" w:eastAsia="SimSun" w:cs="Times New Roman"/>
          <w:sz w:val="24"/>
          <w:szCs w:val="24"/>
        </w:rPr>
        <w:t xml:space="preserve"> 192.168.56.101</w:t>
      </w:r>
      <w:r>
        <w:rPr>
          <w:rFonts w:hint="default" w:ascii="Times New Roman" w:hAnsi="Times New Roman" w:eastAsia="SimSun" w:cs="Times New Roman"/>
          <w:sz w:val="24"/>
          <w:szCs w:val="24"/>
        </w:rPr>
        <w:br w:type="textWrapping"/>
      </w:r>
      <w:r>
        <w:rPr>
          <w:rFonts w:hint="default" w:ascii="Times New Roman" w:hAnsi="Times New Roman" w:eastAsia="SimSun" w:cs="Times New Roman"/>
          <w:b/>
          <w:bCs/>
          <w:sz w:val="24"/>
          <w:szCs w:val="24"/>
        </w:rPr>
        <w:t xml:space="preserve">Scanning Tool: </w:t>
      </w:r>
      <w:r>
        <w:rPr>
          <w:rFonts w:hint="default" w:ascii="Times New Roman" w:hAnsi="Times New Roman" w:eastAsia="SimSun" w:cs="Times New Roman"/>
          <w:sz w:val="24"/>
          <w:szCs w:val="24"/>
        </w:rPr>
        <w:t>Nmap</w:t>
      </w:r>
      <w:r>
        <w:rPr>
          <w:rFonts w:hint="default" w:ascii="Times New Roman" w:hAnsi="Times New Roman" w:eastAsia="SimSun" w:cs="Times New Roman"/>
          <w:sz w:val="24"/>
          <w:szCs w:val="24"/>
        </w:rPr>
        <w:br w:type="textWrapping"/>
      </w:r>
      <w:r>
        <w:rPr>
          <w:rFonts w:hint="default" w:ascii="Times New Roman" w:hAnsi="Times New Roman" w:eastAsia="SimSun" w:cs="Times New Roman"/>
          <w:b/>
          <w:bCs/>
          <w:sz w:val="24"/>
          <w:szCs w:val="24"/>
        </w:rPr>
        <w:t>Attacker Machine:</w:t>
      </w:r>
      <w:r>
        <w:rPr>
          <w:rFonts w:hint="default" w:ascii="Times New Roman" w:hAnsi="Times New Roman" w:eastAsia="SimSun" w:cs="Times New Roman"/>
          <w:sz w:val="24"/>
          <w:szCs w:val="24"/>
        </w:rPr>
        <w:t xml:space="preserve"> Kali Linux</w:t>
      </w:r>
    </w:p>
    <w:p w14:paraId="41A64A91">
      <w:pPr>
        <w:rPr>
          <w:rFonts w:ascii="Times New Roman" w:hAnsi="Times New Roman" w:eastAsia="Times New Roman"/>
          <w:b w:val="0"/>
          <w:sz w:val="24"/>
        </w:rPr>
      </w:pPr>
    </w:p>
    <w:p w14:paraId="21587059">
      <w:pPr>
        <w:rPr>
          <w:rFonts w:hint="default"/>
          <w:lang w:val="en-US"/>
        </w:rPr>
      </w:pPr>
      <w:r>
        <w:rPr>
          <w:rFonts w:ascii="Times New Roman" w:hAnsi="Times New Roman" w:eastAsia="Times New Roman"/>
          <w:b/>
          <w:sz w:val="28"/>
        </w:rPr>
        <w:t>Step 1: Perform a Basic Port Scan</w:t>
      </w:r>
      <w:r>
        <w:rPr>
          <w:rFonts w:hint="default" w:ascii="Times New Roman" w:hAnsi="Times New Roman" w:eastAsia="Times New Roman"/>
          <w:b/>
          <w:sz w:val="28"/>
          <w:lang w:val="en-US"/>
        </w:rPr>
        <w:t>:</w:t>
      </w:r>
    </w:p>
    <w:p w14:paraId="516C0F5F">
      <w:pPr>
        <w:rPr>
          <w:rFonts w:ascii="Times New Roman" w:hAnsi="Times New Roman" w:eastAsia="Times New Roman"/>
          <w:b w:val="0"/>
          <w:sz w:val="24"/>
        </w:rPr>
      </w:pPr>
      <w:r>
        <w:rPr>
          <w:rFonts w:ascii="Times New Roman" w:hAnsi="Times New Roman" w:eastAsia="Times New Roman"/>
          <w:b w:val="0"/>
          <w:sz w:val="24"/>
        </w:rPr>
        <w:t>A basic TCP port scan was performed using Nmap to identify open ports on the target machine.</w:t>
      </w:r>
    </w:p>
    <w:p w14:paraId="173822C6">
      <w:pPr>
        <w:rPr>
          <w:rFonts w:hint="default" w:ascii="Times New Roman" w:hAnsi="Times New Roman" w:eastAsia="Times New Roman"/>
          <w:b/>
          <w:sz w:val="28"/>
          <w:lang w:val="en-US"/>
        </w:rPr>
      </w:pPr>
      <w:r>
        <w:rPr>
          <w:rFonts w:ascii="Times New Roman" w:hAnsi="Times New Roman" w:eastAsia="Times New Roman"/>
          <w:b/>
          <w:sz w:val="28"/>
        </w:rPr>
        <w:t>Command Used</w:t>
      </w:r>
      <w:r>
        <w:rPr>
          <w:rFonts w:hint="default" w:ascii="Times New Roman" w:hAnsi="Times New Roman" w:eastAsia="Times New Roman"/>
          <w:b/>
          <w:sz w:val="28"/>
          <w:lang w:val="en-US"/>
        </w:rPr>
        <w:t xml:space="preserve"> :</w:t>
      </w:r>
    </w:p>
    <w:p w14:paraId="7E50A74C">
      <w:pPr>
        <w:rPr>
          <w:rFonts w:ascii="Times New Roman" w:hAnsi="Times New Roman" w:eastAsia="Times New Roman"/>
          <w:b w:val="0"/>
          <w:sz w:val="24"/>
          <w:szCs w:val="24"/>
        </w:rPr>
      </w:pPr>
      <w:r>
        <w:rPr>
          <w:rFonts w:hint="default" w:ascii="Times New Roman" w:hAnsi="Times New Roman" w:eastAsia="Times New Roman"/>
          <w:b/>
          <w:sz w:val="24"/>
          <w:szCs w:val="24"/>
          <w:lang w:val="en-US"/>
        </w:rPr>
        <w:t xml:space="preserve"> </w:t>
      </w:r>
      <w:r>
        <w:rPr>
          <w:rFonts w:hint="default" w:ascii="Times New Roman" w:hAnsi="Times New Roman" w:eastAsia="Times New Roman"/>
          <w:b w:val="0"/>
          <w:bCs/>
          <w:sz w:val="24"/>
          <w:szCs w:val="24"/>
          <w:lang w:val="en-US"/>
        </w:rPr>
        <w:t>sudo</w:t>
      </w:r>
      <w:r>
        <w:rPr>
          <w:rFonts w:hint="default" w:ascii="Times New Roman" w:hAnsi="Times New Roman" w:eastAsia="Times New Roman"/>
          <w:b/>
          <w:sz w:val="24"/>
          <w:szCs w:val="24"/>
          <w:lang w:val="en-US"/>
        </w:rPr>
        <w:t xml:space="preserve"> </w:t>
      </w:r>
      <w:r>
        <w:rPr>
          <w:rFonts w:ascii="Times New Roman" w:hAnsi="Times New Roman" w:eastAsia="Times New Roman"/>
          <w:b w:val="0"/>
          <w:sz w:val="24"/>
          <w:szCs w:val="24"/>
        </w:rPr>
        <w:t>nmap 192.168.56.101</w:t>
      </w:r>
    </w:p>
    <w:p w14:paraId="36AAD8F6">
      <w:pPr>
        <w:rPr>
          <w:rFonts w:hint="default"/>
          <w:lang w:val="en-US"/>
        </w:rPr>
      </w:pPr>
      <w:r>
        <w:rPr>
          <w:rFonts w:ascii="Times New Roman" w:hAnsi="Times New Roman" w:eastAsia="Times New Roman"/>
          <w:b/>
          <w:sz w:val="28"/>
        </w:rPr>
        <w:t>Command Explanation</w:t>
      </w:r>
      <w:r>
        <w:rPr>
          <w:rFonts w:hint="default" w:ascii="Times New Roman" w:hAnsi="Times New Roman" w:eastAsia="Times New Roman"/>
          <w:b/>
          <w:sz w:val="28"/>
          <w:lang w:val="en-US"/>
        </w:rPr>
        <w:t>:</w:t>
      </w:r>
    </w:p>
    <w:p w14:paraId="0EC9A99A">
      <w:pPr>
        <w:rPr>
          <w:rFonts w:ascii="Times New Roman" w:hAnsi="Times New Roman" w:eastAsia="Times New Roman"/>
          <w:b w:val="0"/>
          <w:sz w:val="24"/>
        </w:rPr>
      </w:pPr>
      <w:r>
        <w:rPr>
          <w:rFonts w:ascii="Times New Roman" w:hAnsi="Times New Roman" w:eastAsia="Times New Roman"/>
          <w:b w:val="0"/>
          <w:sz w:val="24"/>
        </w:rPr>
        <w:t>• nmap – Launches the Network Mapper tool.</w:t>
      </w:r>
      <w:r>
        <w:rPr>
          <w:rFonts w:ascii="Times New Roman" w:hAnsi="Times New Roman" w:eastAsia="Times New Roman"/>
          <w:b w:val="0"/>
          <w:sz w:val="24"/>
        </w:rPr>
        <w:br w:type="textWrapping"/>
      </w:r>
      <w:r>
        <w:rPr>
          <w:rFonts w:ascii="Times New Roman" w:hAnsi="Times New Roman" w:eastAsia="Times New Roman"/>
          <w:b w:val="0"/>
          <w:sz w:val="24"/>
        </w:rPr>
        <w:t>• 192.168.56.101 – Specifies the IP address of the target machine to be scanned.</w:t>
      </w:r>
    </w:p>
    <w:p w14:paraId="0F90AB78">
      <w:pPr>
        <w:rPr>
          <w:rFonts w:ascii="Times New Roman" w:hAnsi="Times New Roman" w:eastAsia="Times New Roman"/>
          <w:b w:val="0"/>
          <w:sz w:val="24"/>
        </w:rPr>
      </w:pPr>
    </w:p>
    <w:p w14:paraId="6959E62D">
      <w:pPr>
        <w:rPr>
          <w:rFonts w:ascii="Times New Roman" w:hAnsi="Times New Roman" w:eastAsia="Times New Roman"/>
          <w:b w:val="0"/>
          <w:sz w:val="24"/>
        </w:rPr>
      </w:pPr>
    </w:p>
    <w:p w14:paraId="07D4A3D4">
      <w:pPr>
        <w:rPr>
          <w:rFonts w:ascii="Times New Roman" w:hAnsi="Times New Roman" w:eastAsia="Times New Roman"/>
          <w:b w:val="0"/>
          <w:sz w:val="24"/>
        </w:rPr>
      </w:pPr>
    </w:p>
    <w:p w14:paraId="204EEC5A">
      <w:pPr>
        <w:rPr>
          <w:rFonts w:hint="default" w:ascii="Times New Roman" w:hAnsi="Times New Roman" w:eastAsia="Times New Roman"/>
          <w:b/>
          <w:sz w:val="28"/>
          <w:lang w:val="en-US"/>
        </w:rPr>
      </w:pPr>
      <w:r>
        <w:rPr>
          <w:rFonts w:ascii="Times New Roman" w:hAnsi="Times New Roman" w:eastAsia="Times New Roman"/>
          <w:b/>
          <w:sz w:val="28"/>
        </w:rPr>
        <w:t>Screenshot</w:t>
      </w:r>
      <w:r>
        <w:rPr>
          <w:rFonts w:hint="default" w:ascii="Times New Roman" w:hAnsi="Times New Roman" w:eastAsia="Times New Roman"/>
          <w:b/>
          <w:sz w:val="28"/>
          <w:lang w:val="en-US"/>
        </w:rPr>
        <w:t>:</w:t>
      </w:r>
    </w:p>
    <w:p w14:paraId="66012499">
      <w:pPr>
        <w:rPr>
          <w:rFonts w:hint="default" w:ascii="Times New Roman" w:hAnsi="Times New Roman" w:eastAsia="Times New Roman"/>
          <w:b/>
          <w:sz w:val="28"/>
          <w:lang w:val="en-US"/>
        </w:rPr>
      </w:pPr>
      <w:r>
        <w:rPr>
          <w:rFonts w:hint="default" w:ascii="Times New Roman" w:hAnsi="Times New Roman" w:eastAsia="Times New Roman"/>
          <w:b/>
          <w:sz w:val="28"/>
          <w:lang w:val="en-US"/>
        </w:rPr>
        <w:drawing>
          <wp:inline distT="0" distB="0" distL="114300" distR="114300">
            <wp:extent cx="5483860" cy="2923540"/>
            <wp:effectExtent l="0" t="0" r="2540" b="10160"/>
            <wp:docPr id="1" name="Picture 1" descr="03_Basic_Nmap_S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03_Basic_Nmap_Scan"/>
                    <pic:cNvPicPr>
                      <a:picLocks noChangeAspect="1"/>
                    </pic:cNvPicPr>
                  </pic:nvPicPr>
                  <pic:blipFill>
                    <a:blip r:embed="rId6"/>
                    <a:stretch>
                      <a:fillRect/>
                    </a:stretch>
                  </pic:blipFill>
                  <pic:spPr>
                    <a:xfrm>
                      <a:off x="0" y="0"/>
                      <a:ext cx="5483860" cy="2923540"/>
                    </a:xfrm>
                    <a:prstGeom prst="rect">
                      <a:avLst/>
                    </a:prstGeom>
                  </pic:spPr>
                </pic:pic>
              </a:graphicData>
            </a:graphic>
          </wp:inline>
        </w:drawing>
      </w:r>
    </w:p>
    <w:p w14:paraId="27A88088">
      <w:pPr>
        <w:rPr>
          <w:rFonts w:ascii="Times New Roman" w:hAnsi="Times New Roman" w:eastAsia="Times New Roman"/>
          <w:b w:val="0"/>
          <w:sz w:val="24"/>
        </w:rPr>
      </w:pPr>
      <w:r>
        <w:rPr>
          <w:rFonts w:ascii="Times New Roman" w:hAnsi="Times New Roman" w:eastAsia="Times New Roman"/>
          <w:b w:val="0"/>
          <w:sz w:val="24"/>
        </w:rPr>
        <w:t>Figure 3: Basic Nmap port scan showing open TCP ports on the Metasploitable2 target machine.</w:t>
      </w:r>
    </w:p>
    <w:p w14:paraId="76FA6DD3">
      <w:pPr>
        <w:rPr>
          <w:rFonts w:hint="default"/>
          <w:lang w:val="en-US"/>
        </w:rPr>
      </w:pPr>
      <w:r>
        <w:rPr>
          <w:rFonts w:ascii="Times New Roman" w:hAnsi="Times New Roman" w:eastAsia="Times New Roman"/>
          <w:b/>
          <w:sz w:val="28"/>
        </w:rPr>
        <w:t>Observation</w:t>
      </w:r>
      <w:r>
        <w:rPr>
          <w:rFonts w:hint="default" w:ascii="Times New Roman" w:hAnsi="Times New Roman" w:eastAsia="Times New Roman"/>
          <w:b/>
          <w:sz w:val="28"/>
          <w:lang w:val="en-US"/>
        </w:rPr>
        <w:t>:</w:t>
      </w:r>
    </w:p>
    <w:p w14:paraId="538ABC00">
      <w:r>
        <w:rPr>
          <w:rFonts w:ascii="Times New Roman" w:hAnsi="Times New Roman" w:eastAsia="Times New Roman"/>
          <w:b w:val="0"/>
          <w:sz w:val="24"/>
        </w:rPr>
        <w:t>The basic scan successfully identified several open TCP ports on the target machine. These open ports indicate active network services that may contain known vulnerabilities and require further investigation.</w:t>
      </w:r>
    </w:p>
    <w:p w14:paraId="701C3821">
      <w:pPr>
        <w:rPr>
          <w:rFonts w:ascii="Times New Roman" w:hAnsi="Times New Roman" w:eastAsia="Times New Roman"/>
          <w:b w:val="0"/>
          <w:sz w:val="24"/>
        </w:rPr>
      </w:pPr>
    </w:p>
    <w:p w14:paraId="6EF306DE">
      <w:pPr>
        <w:rPr>
          <w:rFonts w:hint="default"/>
          <w:lang w:val="en-US"/>
        </w:rPr>
      </w:pPr>
      <w:r>
        <w:rPr>
          <w:rFonts w:ascii="Times New Roman" w:hAnsi="Times New Roman" w:eastAsia="Times New Roman"/>
          <w:b/>
          <w:sz w:val="28"/>
        </w:rPr>
        <w:t>Step 2: Detect Service Versions</w:t>
      </w:r>
      <w:r>
        <w:rPr>
          <w:rFonts w:hint="default" w:ascii="Times New Roman" w:hAnsi="Times New Roman" w:eastAsia="Times New Roman"/>
          <w:b/>
          <w:sz w:val="28"/>
          <w:lang w:val="en-US"/>
        </w:rPr>
        <w:t>:</w:t>
      </w:r>
    </w:p>
    <w:p w14:paraId="219270BF">
      <w:r>
        <w:rPr>
          <w:rFonts w:ascii="Times New Roman" w:hAnsi="Times New Roman" w:eastAsia="Times New Roman"/>
          <w:b w:val="0"/>
          <w:sz w:val="24"/>
        </w:rPr>
        <w:t>After identifying the open ports, a service version detection scan was performed to determine the exact software versions running on each service.</w:t>
      </w:r>
    </w:p>
    <w:p w14:paraId="4C668186">
      <w:pPr>
        <w:rPr>
          <w:rFonts w:hint="default"/>
          <w:lang w:val="en-US"/>
        </w:rPr>
      </w:pPr>
      <w:r>
        <w:rPr>
          <w:rFonts w:ascii="Times New Roman" w:hAnsi="Times New Roman" w:eastAsia="Times New Roman"/>
          <w:b/>
          <w:sz w:val="28"/>
        </w:rPr>
        <w:t>Command Used</w:t>
      </w:r>
      <w:r>
        <w:rPr>
          <w:rFonts w:hint="default" w:ascii="Times New Roman" w:hAnsi="Times New Roman" w:eastAsia="Times New Roman"/>
          <w:b/>
          <w:sz w:val="28"/>
          <w:lang w:val="en-US"/>
        </w:rPr>
        <w:t>:</w:t>
      </w:r>
    </w:p>
    <w:p w14:paraId="55D3E5BA">
      <w:pPr>
        <w:rPr>
          <w:rFonts w:ascii="Times New Roman" w:hAnsi="Times New Roman" w:eastAsia="Times New Roman"/>
          <w:b w:val="0"/>
          <w:sz w:val="24"/>
        </w:rPr>
      </w:pPr>
      <w:r>
        <w:rPr>
          <w:rFonts w:hint="default" w:ascii="Times New Roman" w:hAnsi="Times New Roman" w:eastAsia="Times New Roman"/>
          <w:b w:val="0"/>
          <w:sz w:val="24"/>
          <w:lang w:val="en-US"/>
        </w:rPr>
        <w:t xml:space="preserve">sudo </w:t>
      </w:r>
      <w:r>
        <w:rPr>
          <w:rFonts w:ascii="Times New Roman" w:hAnsi="Times New Roman" w:eastAsia="Times New Roman"/>
          <w:b w:val="0"/>
          <w:sz w:val="24"/>
        </w:rPr>
        <w:t>nmap -sV 192.168.56.101</w:t>
      </w:r>
    </w:p>
    <w:p w14:paraId="64C49051">
      <w:pPr>
        <w:rPr>
          <w:rFonts w:ascii="Times New Roman" w:hAnsi="Times New Roman" w:eastAsia="Times New Roman"/>
          <w:b w:val="0"/>
          <w:sz w:val="24"/>
        </w:rPr>
      </w:pPr>
    </w:p>
    <w:p w14:paraId="0105C1C8">
      <w:pPr>
        <w:rPr>
          <w:rFonts w:ascii="Times New Roman" w:hAnsi="Times New Roman" w:eastAsia="Times New Roman"/>
          <w:b w:val="0"/>
          <w:sz w:val="24"/>
        </w:rPr>
      </w:pPr>
    </w:p>
    <w:p w14:paraId="400B44FA">
      <w:pPr>
        <w:rPr>
          <w:rFonts w:hint="default"/>
          <w:lang w:val="en-US"/>
        </w:rPr>
      </w:pPr>
      <w:r>
        <w:rPr>
          <w:rFonts w:ascii="Times New Roman" w:hAnsi="Times New Roman" w:eastAsia="Times New Roman"/>
          <w:b/>
          <w:sz w:val="28"/>
        </w:rPr>
        <w:t>Command Explanation</w:t>
      </w:r>
      <w:r>
        <w:rPr>
          <w:rFonts w:hint="default" w:ascii="Times New Roman" w:hAnsi="Times New Roman" w:eastAsia="Times New Roman"/>
          <w:b/>
          <w:sz w:val="28"/>
          <w:lang w:val="en-US"/>
        </w:rPr>
        <w:t>:</w:t>
      </w:r>
    </w:p>
    <w:p w14:paraId="1379E0AF">
      <w:pPr>
        <w:rPr>
          <w:rFonts w:ascii="Times New Roman" w:hAnsi="Times New Roman" w:eastAsia="Times New Roman"/>
          <w:b w:val="0"/>
          <w:sz w:val="24"/>
        </w:rPr>
      </w:pPr>
      <w:r>
        <w:rPr>
          <w:rFonts w:ascii="Times New Roman" w:hAnsi="Times New Roman" w:eastAsia="Times New Roman"/>
          <w:b w:val="0"/>
          <w:sz w:val="24"/>
        </w:rPr>
        <w:t>• -sV – Enables service version detection.</w:t>
      </w:r>
      <w:r>
        <w:rPr>
          <w:rFonts w:ascii="Times New Roman" w:hAnsi="Times New Roman" w:eastAsia="Times New Roman"/>
          <w:b w:val="0"/>
          <w:sz w:val="24"/>
        </w:rPr>
        <w:br w:type="textWrapping"/>
      </w:r>
      <w:r>
        <w:rPr>
          <w:rFonts w:ascii="Times New Roman" w:hAnsi="Times New Roman" w:eastAsia="Times New Roman"/>
          <w:b w:val="0"/>
          <w:sz w:val="24"/>
        </w:rPr>
        <w:t>• 192.168.56.101 – Target machine IP address.</w:t>
      </w:r>
    </w:p>
    <w:p w14:paraId="3CF7F2BB">
      <w:pPr>
        <w:rPr>
          <w:rFonts w:ascii="Times New Roman" w:hAnsi="Times New Roman" w:eastAsia="Times New Roman"/>
          <w:b/>
          <w:sz w:val="28"/>
        </w:rPr>
      </w:pPr>
      <w:r>
        <w:rPr>
          <w:rFonts w:ascii="Times New Roman" w:hAnsi="Times New Roman" w:eastAsia="Times New Roman"/>
          <w:b/>
          <w:sz w:val="28"/>
        </w:rPr>
        <w:t>Screenshot</w:t>
      </w:r>
    </w:p>
    <w:p w14:paraId="27D78B6E">
      <w:pPr>
        <w:rPr>
          <w:rFonts w:hint="default" w:ascii="Times New Roman" w:hAnsi="Times New Roman" w:eastAsia="Times New Roman"/>
          <w:b/>
          <w:sz w:val="28"/>
          <w:lang w:val="en-US"/>
        </w:rPr>
      </w:pPr>
      <w:r>
        <w:rPr>
          <w:rFonts w:hint="default" w:ascii="Times New Roman" w:hAnsi="Times New Roman" w:eastAsia="Times New Roman"/>
          <w:b/>
          <w:sz w:val="28"/>
          <w:lang w:val="en-US"/>
        </w:rPr>
        <w:drawing>
          <wp:inline distT="0" distB="0" distL="114300" distR="114300">
            <wp:extent cx="5483860" cy="2954655"/>
            <wp:effectExtent l="0" t="0" r="2540" b="17145"/>
            <wp:docPr id="2" name="Picture 2" descr="04_Service_Version_De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04_Service_Version_Detection"/>
                    <pic:cNvPicPr>
                      <a:picLocks noChangeAspect="1"/>
                    </pic:cNvPicPr>
                  </pic:nvPicPr>
                  <pic:blipFill>
                    <a:blip r:embed="rId7"/>
                    <a:stretch>
                      <a:fillRect/>
                    </a:stretch>
                  </pic:blipFill>
                  <pic:spPr>
                    <a:xfrm>
                      <a:off x="0" y="0"/>
                      <a:ext cx="5483860" cy="2954655"/>
                    </a:xfrm>
                    <a:prstGeom prst="rect">
                      <a:avLst/>
                    </a:prstGeom>
                  </pic:spPr>
                </pic:pic>
              </a:graphicData>
            </a:graphic>
          </wp:inline>
        </w:drawing>
      </w:r>
    </w:p>
    <w:p w14:paraId="2909B262">
      <w:pPr>
        <w:rPr>
          <w:rFonts w:hint="default" w:ascii="Times New Roman" w:hAnsi="Times New Roman" w:eastAsia="SimSun" w:cs="Times New Roman"/>
          <w:sz w:val="20"/>
          <w:szCs w:val="20"/>
        </w:rPr>
      </w:pPr>
      <w:r>
        <w:rPr>
          <w:rStyle w:val="34"/>
          <w:rFonts w:hint="default" w:ascii="Times New Roman" w:hAnsi="Times New Roman" w:eastAsia="SimSun" w:cs="Times New Roman"/>
          <w:sz w:val="20"/>
          <w:szCs w:val="20"/>
        </w:rPr>
        <w:t>Figure 4:</w:t>
      </w:r>
      <w:r>
        <w:rPr>
          <w:rFonts w:hint="default" w:ascii="Times New Roman" w:hAnsi="Times New Roman" w:eastAsia="SimSun" w:cs="Times New Roman"/>
          <w:sz w:val="20"/>
          <w:szCs w:val="20"/>
        </w:rPr>
        <w:t xml:space="preserve"> Nmap service version detection (</w:t>
      </w:r>
      <w:r>
        <w:rPr>
          <w:rStyle w:val="20"/>
          <w:rFonts w:hint="default" w:ascii="Times New Roman" w:hAnsi="Times New Roman" w:eastAsia="SimSun" w:cs="Times New Roman"/>
          <w:sz w:val="20"/>
          <w:szCs w:val="20"/>
        </w:rPr>
        <w:t>-sV</w:t>
      </w:r>
      <w:r>
        <w:rPr>
          <w:rFonts w:hint="default" w:ascii="Times New Roman" w:hAnsi="Times New Roman" w:eastAsia="SimSun" w:cs="Times New Roman"/>
          <w:sz w:val="20"/>
          <w:szCs w:val="20"/>
        </w:rPr>
        <w:t>) identifying software versions running on the target</w:t>
      </w:r>
      <w:r>
        <w:rPr>
          <w:rFonts w:hint="default" w:ascii="Times New Roman" w:hAnsi="Times New Roman" w:eastAsia="SimSun" w:cs="Times New Roman"/>
          <w:sz w:val="20"/>
          <w:szCs w:val="20"/>
          <w:lang w:val="en-US"/>
        </w:rPr>
        <w:t xml:space="preserve"> </w:t>
      </w:r>
      <w:r>
        <w:rPr>
          <w:rFonts w:hint="default" w:ascii="Times New Roman" w:hAnsi="Times New Roman" w:eastAsia="SimSun" w:cs="Times New Roman"/>
          <w:sz w:val="20"/>
          <w:szCs w:val="20"/>
        </w:rPr>
        <w:t>machine.</w:t>
      </w:r>
      <w:bookmarkStart w:id="0" w:name="_GoBack"/>
      <w:bookmarkEnd w:id="0"/>
    </w:p>
    <w:p w14:paraId="49892A73">
      <w:pPr>
        <w:rPr>
          <w:rFonts w:hint="default"/>
          <w:lang w:val="en-US"/>
        </w:rPr>
      </w:pPr>
      <w:r>
        <w:rPr>
          <w:rFonts w:ascii="Times New Roman" w:hAnsi="Times New Roman" w:eastAsia="Times New Roman"/>
          <w:b/>
          <w:sz w:val="28"/>
        </w:rPr>
        <w:t>Observation</w:t>
      </w:r>
      <w:r>
        <w:rPr>
          <w:rFonts w:hint="default" w:ascii="Times New Roman" w:hAnsi="Times New Roman" w:eastAsia="Times New Roman"/>
          <w:b/>
          <w:sz w:val="28"/>
          <w:lang w:val="en-US"/>
        </w:rPr>
        <w:t>:</w:t>
      </w:r>
    </w:p>
    <w:p w14:paraId="1B48AF53">
      <w:pPr>
        <w:rPr>
          <w:rFonts w:ascii="Times New Roman" w:hAnsi="Times New Roman" w:eastAsia="Times New Roman"/>
          <w:b w:val="0"/>
          <w:sz w:val="24"/>
        </w:rPr>
      </w:pPr>
      <w:r>
        <w:rPr>
          <w:rFonts w:ascii="Times New Roman" w:hAnsi="Times New Roman" w:eastAsia="Times New Roman"/>
          <w:b w:val="0"/>
          <w:sz w:val="24"/>
        </w:rPr>
        <w:t>The scan successfully identified the versions of the running services. The detected software versions can be compared with publicly available vulnerability databases to determine whether known security vulnerabilities exist.</w:t>
      </w:r>
    </w:p>
    <w:p w14:paraId="4FCCD8A1">
      <w:pPr>
        <w:rPr>
          <w:rFonts w:ascii="Times New Roman" w:hAnsi="Times New Roman" w:eastAsia="Times New Roman"/>
          <w:b w:val="0"/>
          <w:sz w:val="24"/>
        </w:rPr>
      </w:pPr>
    </w:p>
    <w:p w14:paraId="2A27D38B">
      <w:pPr>
        <w:rPr>
          <w:rFonts w:hint="default"/>
          <w:lang w:val="en-US"/>
        </w:rPr>
      </w:pPr>
      <w:r>
        <w:rPr>
          <w:rFonts w:ascii="Times New Roman" w:hAnsi="Times New Roman" w:eastAsia="Times New Roman"/>
          <w:b/>
          <w:sz w:val="28"/>
        </w:rPr>
        <w:t>Step 3: Perform an Aggressive Scan</w:t>
      </w:r>
      <w:r>
        <w:rPr>
          <w:rFonts w:hint="default" w:ascii="Times New Roman" w:hAnsi="Times New Roman" w:eastAsia="Times New Roman"/>
          <w:b/>
          <w:sz w:val="28"/>
          <w:lang w:val="en-US"/>
        </w:rPr>
        <w:t>:</w:t>
      </w:r>
    </w:p>
    <w:p w14:paraId="240A5B6B">
      <w:r>
        <w:rPr>
          <w:rFonts w:ascii="Times New Roman" w:hAnsi="Times New Roman" w:eastAsia="Times New Roman"/>
          <w:b w:val="0"/>
          <w:sz w:val="24"/>
        </w:rPr>
        <w:t>An aggressive scan was executed to collect additional information about the operating system, service versions, default NSE script results, and network path.</w:t>
      </w:r>
    </w:p>
    <w:p w14:paraId="215D7FB6">
      <w:pPr>
        <w:rPr>
          <w:rFonts w:hint="default"/>
          <w:lang w:val="en-US"/>
        </w:rPr>
      </w:pPr>
      <w:r>
        <w:rPr>
          <w:rFonts w:ascii="Times New Roman" w:hAnsi="Times New Roman" w:eastAsia="Times New Roman"/>
          <w:b/>
          <w:sz w:val="28"/>
        </w:rPr>
        <w:t>Command Used</w:t>
      </w:r>
      <w:r>
        <w:rPr>
          <w:rFonts w:hint="default" w:ascii="Times New Roman" w:hAnsi="Times New Roman" w:eastAsia="Times New Roman"/>
          <w:b/>
          <w:sz w:val="28"/>
          <w:lang w:val="en-US"/>
        </w:rPr>
        <w:t>:</w:t>
      </w:r>
    </w:p>
    <w:p w14:paraId="02FEC862">
      <w:pPr>
        <w:rPr>
          <w:rFonts w:ascii="Times New Roman" w:hAnsi="Times New Roman" w:eastAsia="Times New Roman"/>
          <w:b w:val="0"/>
          <w:sz w:val="24"/>
        </w:rPr>
      </w:pPr>
      <w:r>
        <w:rPr>
          <w:rFonts w:hint="default" w:ascii="Times New Roman" w:hAnsi="Times New Roman" w:eastAsia="Times New Roman"/>
          <w:b w:val="0"/>
          <w:sz w:val="24"/>
          <w:lang w:val="en-US"/>
        </w:rPr>
        <w:t xml:space="preserve">sudo </w:t>
      </w:r>
      <w:r>
        <w:rPr>
          <w:rFonts w:ascii="Times New Roman" w:hAnsi="Times New Roman" w:eastAsia="Times New Roman"/>
          <w:b w:val="0"/>
          <w:sz w:val="24"/>
        </w:rPr>
        <w:t>nmap -A 192.168.56.101</w:t>
      </w:r>
    </w:p>
    <w:p w14:paraId="09367DEC">
      <w:pPr>
        <w:rPr>
          <w:rFonts w:ascii="Times New Roman" w:hAnsi="Times New Roman" w:eastAsia="Times New Roman"/>
          <w:b w:val="0"/>
          <w:sz w:val="24"/>
        </w:rPr>
      </w:pPr>
    </w:p>
    <w:p w14:paraId="040E196C">
      <w:pPr>
        <w:rPr>
          <w:rFonts w:hint="default"/>
          <w:lang w:val="en-US"/>
        </w:rPr>
      </w:pPr>
      <w:r>
        <w:rPr>
          <w:rFonts w:ascii="Times New Roman" w:hAnsi="Times New Roman" w:eastAsia="Times New Roman"/>
          <w:b/>
          <w:sz w:val="28"/>
        </w:rPr>
        <w:t>Command Explanation</w:t>
      </w:r>
      <w:r>
        <w:rPr>
          <w:rFonts w:hint="default" w:ascii="Times New Roman" w:hAnsi="Times New Roman" w:eastAsia="Times New Roman"/>
          <w:b/>
          <w:sz w:val="28"/>
          <w:lang w:val="en-US"/>
        </w:rPr>
        <w:t>:</w:t>
      </w:r>
    </w:p>
    <w:p w14:paraId="3A0B2A7C">
      <w:pPr>
        <w:rPr>
          <w:rFonts w:ascii="Times New Roman" w:hAnsi="Times New Roman" w:eastAsia="Times New Roman"/>
          <w:b w:val="0"/>
          <w:sz w:val="24"/>
        </w:rPr>
      </w:pPr>
      <w:r>
        <w:rPr>
          <w:rFonts w:ascii="Times New Roman" w:hAnsi="Times New Roman" w:eastAsia="Times New Roman"/>
          <w:b w:val="0"/>
          <w:sz w:val="24"/>
        </w:rPr>
        <w:t>• -A – Enables aggressive scanning, including:</w:t>
      </w:r>
      <w:r>
        <w:rPr>
          <w:rFonts w:ascii="Times New Roman" w:hAnsi="Times New Roman" w:eastAsia="Times New Roman"/>
          <w:b w:val="0"/>
          <w:sz w:val="24"/>
        </w:rPr>
        <w:br w:type="textWrapping"/>
      </w:r>
      <w:r>
        <w:rPr>
          <w:rFonts w:ascii="Times New Roman" w:hAnsi="Times New Roman" w:eastAsia="Times New Roman"/>
          <w:b w:val="0"/>
          <w:sz w:val="24"/>
        </w:rPr>
        <w:t xml:space="preserve">  - Operating System Detection</w:t>
      </w:r>
      <w:r>
        <w:rPr>
          <w:rFonts w:ascii="Times New Roman" w:hAnsi="Times New Roman" w:eastAsia="Times New Roman"/>
          <w:b w:val="0"/>
          <w:sz w:val="24"/>
        </w:rPr>
        <w:br w:type="textWrapping"/>
      </w:r>
      <w:r>
        <w:rPr>
          <w:rFonts w:ascii="Times New Roman" w:hAnsi="Times New Roman" w:eastAsia="Times New Roman"/>
          <w:b w:val="0"/>
          <w:sz w:val="24"/>
        </w:rPr>
        <w:t xml:space="preserve">  - Version Detection</w:t>
      </w:r>
      <w:r>
        <w:rPr>
          <w:rFonts w:ascii="Times New Roman" w:hAnsi="Times New Roman" w:eastAsia="Times New Roman"/>
          <w:b w:val="0"/>
          <w:sz w:val="24"/>
        </w:rPr>
        <w:br w:type="textWrapping"/>
      </w:r>
      <w:r>
        <w:rPr>
          <w:rFonts w:ascii="Times New Roman" w:hAnsi="Times New Roman" w:eastAsia="Times New Roman"/>
          <w:b w:val="0"/>
          <w:sz w:val="24"/>
        </w:rPr>
        <w:t xml:space="preserve">  - Default NSE Scripts</w:t>
      </w:r>
      <w:r>
        <w:rPr>
          <w:rFonts w:ascii="Times New Roman" w:hAnsi="Times New Roman" w:eastAsia="Times New Roman"/>
          <w:b w:val="0"/>
          <w:sz w:val="24"/>
        </w:rPr>
        <w:br w:type="textWrapping"/>
      </w:r>
      <w:r>
        <w:rPr>
          <w:rFonts w:ascii="Times New Roman" w:hAnsi="Times New Roman" w:eastAsia="Times New Roman"/>
          <w:b w:val="0"/>
          <w:sz w:val="24"/>
        </w:rPr>
        <w:t xml:space="preserve">  - Traceroute</w:t>
      </w:r>
    </w:p>
    <w:p w14:paraId="2717BA72">
      <w:pPr>
        <w:rPr>
          <w:rFonts w:hint="default" w:ascii="Times New Roman" w:hAnsi="Times New Roman" w:eastAsia="Times New Roman"/>
          <w:b/>
          <w:sz w:val="28"/>
          <w:lang w:val="en-US"/>
        </w:rPr>
      </w:pPr>
      <w:r>
        <w:rPr>
          <w:rFonts w:ascii="Times New Roman" w:hAnsi="Times New Roman" w:eastAsia="Times New Roman"/>
          <w:b/>
          <w:sz w:val="28"/>
        </w:rPr>
        <w:t>Screenshot</w:t>
      </w:r>
      <w:r>
        <w:rPr>
          <w:rFonts w:hint="default" w:ascii="Times New Roman" w:hAnsi="Times New Roman" w:eastAsia="Times New Roman"/>
          <w:b/>
          <w:sz w:val="28"/>
          <w:lang w:val="en-US"/>
        </w:rPr>
        <w:t>:</w:t>
      </w:r>
    </w:p>
    <w:p w14:paraId="62CABCE9">
      <w:pPr>
        <w:rPr>
          <w:rFonts w:hint="default" w:ascii="Times New Roman" w:hAnsi="Times New Roman" w:eastAsia="Times New Roman"/>
          <w:b/>
          <w:sz w:val="28"/>
          <w:lang w:val="en-US"/>
        </w:rPr>
      </w:pPr>
      <w:r>
        <w:rPr>
          <w:rFonts w:hint="default" w:ascii="Times New Roman" w:hAnsi="Times New Roman" w:eastAsia="Times New Roman"/>
          <w:b/>
          <w:sz w:val="28"/>
          <w:lang w:val="en-US"/>
        </w:rPr>
        <w:drawing>
          <wp:inline distT="0" distB="0" distL="114300" distR="114300">
            <wp:extent cx="5483860" cy="2929255"/>
            <wp:effectExtent l="0" t="0" r="2540" b="4445"/>
            <wp:docPr id="3" name="Picture 3" descr="05_Aggressive_Nmap_S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5_Aggressive_Nmap_Scan"/>
                    <pic:cNvPicPr>
                      <a:picLocks noChangeAspect="1"/>
                    </pic:cNvPicPr>
                  </pic:nvPicPr>
                  <pic:blipFill>
                    <a:blip r:embed="rId8"/>
                    <a:stretch>
                      <a:fillRect/>
                    </a:stretch>
                  </pic:blipFill>
                  <pic:spPr>
                    <a:xfrm>
                      <a:off x="0" y="0"/>
                      <a:ext cx="5483860" cy="2929255"/>
                    </a:xfrm>
                    <a:prstGeom prst="rect">
                      <a:avLst/>
                    </a:prstGeom>
                  </pic:spPr>
                </pic:pic>
              </a:graphicData>
            </a:graphic>
          </wp:inline>
        </w:drawing>
      </w:r>
    </w:p>
    <w:p w14:paraId="0B7BD650">
      <w:pPr>
        <w:spacing w:line="240" w:lineRule="auto"/>
        <w:rPr>
          <w:rFonts w:ascii="Times New Roman" w:hAnsi="Times New Roman" w:eastAsia="Times New Roman"/>
          <w:b w:val="0"/>
          <w:sz w:val="24"/>
        </w:rPr>
      </w:pPr>
      <w:r>
        <w:rPr>
          <w:rFonts w:ascii="Times New Roman" w:hAnsi="Times New Roman" w:eastAsia="Times New Roman"/>
          <w:b w:val="0"/>
          <w:sz w:val="24"/>
        </w:rPr>
        <w:t>Figure 5: Aggressive Nmap scan displaying operating system and additional service information.</w:t>
      </w:r>
    </w:p>
    <w:p w14:paraId="5A2916A7">
      <w:pPr>
        <w:spacing w:line="240" w:lineRule="auto"/>
        <w:rPr>
          <w:rFonts w:hint="default"/>
          <w:lang w:val="en-US"/>
        </w:rPr>
      </w:pPr>
      <w:r>
        <w:rPr>
          <w:rFonts w:ascii="Times New Roman" w:hAnsi="Times New Roman" w:eastAsia="Times New Roman"/>
          <w:b/>
          <w:sz w:val="28"/>
        </w:rPr>
        <w:t>Observation</w:t>
      </w:r>
      <w:r>
        <w:rPr>
          <w:rFonts w:hint="default" w:ascii="Times New Roman" w:hAnsi="Times New Roman" w:eastAsia="Times New Roman"/>
          <w:b/>
          <w:sz w:val="28"/>
          <w:lang w:val="en-US"/>
        </w:rPr>
        <w:t>:</w:t>
      </w:r>
    </w:p>
    <w:p w14:paraId="02F95E59">
      <w:pPr>
        <w:spacing w:line="240" w:lineRule="auto"/>
        <w:rPr>
          <w:rFonts w:ascii="Times New Roman" w:hAnsi="Times New Roman" w:eastAsia="Times New Roman"/>
          <w:b w:val="0"/>
          <w:sz w:val="24"/>
        </w:rPr>
      </w:pPr>
      <w:r>
        <w:rPr>
          <w:rFonts w:ascii="Times New Roman" w:hAnsi="Times New Roman" w:eastAsia="Times New Roman"/>
          <w:b w:val="0"/>
          <w:sz w:val="24"/>
        </w:rPr>
        <w:t>The aggressive scan provided additional information about the target operating system and network configuration. This information helps the penetration tester understand the environment and select suitable exploitation techniques.</w:t>
      </w:r>
    </w:p>
    <w:p w14:paraId="374BD0ED">
      <w:pPr>
        <w:rPr>
          <w:rFonts w:ascii="Times New Roman" w:hAnsi="Times New Roman" w:eastAsia="Times New Roman"/>
          <w:b w:val="0"/>
          <w:sz w:val="24"/>
        </w:rPr>
      </w:pPr>
    </w:p>
    <w:p w14:paraId="387C667B">
      <w:pPr>
        <w:rPr>
          <w:rFonts w:hint="default"/>
          <w:lang w:val="en-US"/>
        </w:rPr>
      </w:pPr>
      <w:r>
        <w:rPr>
          <w:rFonts w:ascii="Times New Roman" w:hAnsi="Times New Roman" w:eastAsia="Times New Roman"/>
          <w:b/>
          <w:sz w:val="28"/>
        </w:rPr>
        <w:t>Step 4: Perform a Comprehensive Scan</w:t>
      </w:r>
      <w:r>
        <w:rPr>
          <w:rFonts w:hint="default" w:ascii="Times New Roman" w:hAnsi="Times New Roman" w:eastAsia="Times New Roman"/>
          <w:b/>
          <w:sz w:val="28"/>
          <w:lang w:val="en-US"/>
        </w:rPr>
        <w:t>:</w:t>
      </w:r>
    </w:p>
    <w:p w14:paraId="613D422A">
      <w:r>
        <w:rPr>
          <w:rFonts w:ascii="Times New Roman" w:hAnsi="Times New Roman" w:eastAsia="Times New Roman"/>
          <w:b w:val="0"/>
          <w:sz w:val="24"/>
        </w:rPr>
        <w:t>Finally, a comprehensive scan was performed by combining service version detection with aggressive scanning.</w:t>
      </w:r>
    </w:p>
    <w:p w14:paraId="649C966B">
      <w:pPr>
        <w:rPr>
          <w:rFonts w:hint="default"/>
          <w:lang w:val="en-US"/>
        </w:rPr>
      </w:pPr>
      <w:r>
        <w:rPr>
          <w:rFonts w:ascii="Times New Roman" w:hAnsi="Times New Roman" w:eastAsia="Times New Roman"/>
          <w:b/>
          <w:sz w:val="28"/>
        </w:rPr>
        <w:t>Command Used</w:t>
      </w:r>
      <w:r>
        <w:rPr>
          <w:rFonts w:hint="default" w:ascii="Times New Roman" w:hAnsi="Times New Roman" w:eastAsia="Times New Roman"/>
          <w:b/>
          <w:sz w:val="28"/>
          <w:lang w:val="en-US"/>
        </w:rPr>
        <w:t>:</w:t>
      </w:r>
    </w:p>
    <w:p w14:paraId="74FD254A">
      <w:r>
        <w:rPr>
          <w:rFonts w:hint="default" w:ascii="Times New Roman" w:hAnsi="Times New Roman" w:eastAsia="Times New Roman"/>
          <w:b w:val="0"/>
          <w:sz w:val="24"/>
          <w:lang w:val="en-US"/>
        </w:rPr>
        <w:t xml:space="preserve">sudo </w:t>
      </w:r>
      <w:r>
        <w:rPr>
          <w:rFonts w:ascii="Times New Roman" w:hAnsi="Times New Roman" w:eastAsia="Times New Roman"/>
          <w:b w:val="0"/>
          <w:sz w:val="24"/>
        </w:rPr>
        <w:t>nmap -sV -A 192.168.56.101</w:t>
      </w:r>
    </w:p>
    <w:p w14:paraId="7F064780">
      <w:pPr>
        <w:rPr>
          <w:rFonts w:hint="default"/>
          <w:lang w:val="en-US"/>
        </w:rPr>
      </w:pPr>
      <w:r>
        <w:rPr>
          <w:rFonts w:ascii="Times New Roman" w:hAnsi="Times New Roman" w:eastAsia="Times New Roman"/>
          <w:b/>
          <w:sz w:val="28"/>
        </w:rPr>
        <w:t>Command Explanation</w:t>
      </w:r>
      <w:r>
        <w:rPr>
          <w:rFonts w:hint="default" w:ascii="Times New Roman" w:hAnsi="Times New Roman" w:eastAsia="Times New Roman"/>
          <w:b/>
          <w:sz w:val="28"/>
          <w:lang w:val="en-US"/>
        </w:rPr>
        <w:t>:</w:t>
      </w:r>
    </w:p>
    <w:p w14:paraId="74CC6F99">
      <w:pPr>
        <w:rPr>
          <w:rFonts w:ascii="Times New Roman" w:hAnsi="Times New Roman" w:eastAsia="Times New Roman"/>
          <w:b w:val="0"/>
          <w:sz w:val="24"/>
        </w:rPr>
      </w:pPr>
      <w:r>
        <w:rPr>
          <w:rFonts w:ascii="Times New Roman" w:hAnsi="Times New Roman" w:eastAsia="Times New Roman"/>
          <w:b w:val="0"/>
          <w:sz w:val="24"/>
        </w:rPr>
        <w:t>• -sV – Detects service versions.</w:t>
      </w:r>
      <w:r>
        <w:rPr>
          <w:rFonts w:ascii="Times New Roman" w:hAnsi="Times New Roman" w:eastAsia="Times New Roman"/>
          <w:b w:val="0"/>
          <w:sz w:val="24"/>
        </w:rPr>
        <w:br w:type="textWrapping"/>
      </w:r>
      <w:r>
        <w:rPr>
          <w:rFonts w:ascii="Times New Roman" w:hAnsi="Times New Roman" w:eastAsia="Times New Roman"/>
          <w:b w:val="0"/>
          <w:sz w:val="24"/>
        </w:rPr>
        <w:t>• -A – Performs OS detection, NSE script scanning, and traceroute.</w:t>
      </w:r>
      <w:r>
        <w:rPr>
          <w:rFonts w:ascii="Times New Roman" w:hAnsi="Times New Roman" w:eastAsia="Times New Roman"/>
          <w:b w:val="0"/>
          <w:sz w:val="24"/>
        </w:rPr>
        <w:br w:type="textWrapping"/>
      </w:r>
      <w:r>
        <w:rPr>
          <w:rFonts w:ascii="Times New Roman" w:hAnsi="Times New Roman" w:eastAsia="Times New Roman"/>
          <w:b w:val="0"/>
          <w:sz w:val="24"/>
        </w:rPr>
        <w:t>• Combining both options provides a complete overview of the target system.</w:t>
      </w:r>
    </w:p>
    <w:p w14:paraId="5C0673AE">
      <w:pPr>
        <w:rPr>
          <w:rFonts w:hint="default" w:ascii="Times New Roman" w:hAnsi="Times New Roman" w:eastAsia="Times New Roman"/>
          <w:b/>
          <w:sz w:val="28"/>
          <w:lang w:val="en-US"/>
        </w:rPr>
      </w:pPr>
      <w:r>
        <w:rPr>
          <w:rFonts w:ascii="Times New Roman" w:hAnsi="Times New Roman" w:eastAsia="Times New Roman"/>
          <w:b/>
          <w:sz w:val="28"/>
        </w:rPr>
        <w:t>Screenshot</w:t>
      </w:r>
      <w:r>
        <w:rPr>
          <w:rFonts w:hint="default" w:ascii="Times New Roman" w:hAnsi="Times New Roman" w:eastAsia="Times New Roman"/>
          <w:b/>
          <w:sz w:val="28"/>
          <w:lang w:val="en-US"/>
        </w:rPr>
        <w:t>:</w:t>
      </w:r>
    </w:p>
    <w:p w14:paraId="63BF0A77">
      <w:pPr>
        <w:rPr>
          <w:rFonts w:hint="default" w:ascii="Times New Roman" w:hAnsi="Times New Roman" w:eastAsia="Times New Roman"/>
          <w:b/>
          <w:sz w:val="28"/>
          <w:lang w:val="en-US"/>
        </w:rPr>
      </w:pPr>
      <w:r>
        <w:rPr>
          <w:rFonts w:hint="default" w:ascii="Times New Roman" w:hAnsi="Times New Roman" w:eastAsia="Times New Roman"/>
          <w:b/>
          <w:sz w:val="28"/>
          <w:lang w:val="en-US"/>
        </w:rPr>
        <w:drawing>
          <wp:inline distT="0" distB="0" distL="114300" distR="114300">
            <wp:extent cx="5478780" cy="2912745"/>
            <wp:effectExtent l="0" t="0" r="7620" b="1905"/>
            <wp:docPr id="4" name="Picture 4" descr="06_Comprehensive_Nmap_S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06_Comprehensive_Nmap_Scan"/>
                    <pic:cNvPicPr>
                      <a:picLocks noChangeAspect="1"/>
                    </pic:cNvPicPr>
                  </pic:nvPicPr>
                  <pic:blipFill>
                    <a:blip r:embed="rId9"/>
                    <a:stretch>
                      <a:fillRect/>
                    </a:stretch>
                  </pic:blipFill>
                  <pic:spPr>
                    <a:xfrm>
                      <a:off x="0" y="0"/>
                      <a:ext cx="5478780" cy="2912745"/>
                    </a:xfrm>
                    <a:prstGeom prst="rect">
                      <a:avLst/>
                    </a:prstGeom>
                  </pic:spPr>
                </pic:pic>
              </a:graphicData>
            </a:graphic>
          </wp:inline>
        </w:drawing>
      </w:r>
    </w:p>
    <w:p w14:paraId="05B4E51A">
      <w:pPr>
        <w:rPr>
          <w:rFonts w:ascii="Times New Roman" w:hAnsi="Times New Roman" w:eastAsia="Times New Roman"/>
          <w:b w:val="0"/>
          <w:sz w:val="24"/>
        </w:rPr>
      </w:pPr>
      <w:r>
        <w:rPr>
          <w:rFonts w:ascii="Times New Roman" w:hAnsi="Times New Roman" w:eastAsia="Times New Roman"/>
          <w:b w:val="0"/>
          <w:sz w:val="24"/>
        </w:rPr>
        <w:t>Figure 6: Comprehensive Nmap scan using -sV -A.</w:t>
      </w:r>
    </w:p>
    <w:p w14:paraId="2569EFD6">
      <w:pPr>
        <w:rPr>
          <w:rFonts w:hint="default"/>
          <w:lang w:val="en-US"/>
        </w:rPr>
      </w:pPr>
      <w:r>
        <w:rPr>
          <w:rFonts w:ascii="Times New Roman" w:hAnsi="Times New Roman" w:eastAsia="Times New Roman"/>
          <w:b/>
          <w:sz w:val="28"/>
        </w:rPr>
        <w:t>Observation</w:t>
      </w:r>
      <w:r>
        <w:rPr>
          <w:rFonts w:hint="default" w:ascii="Times New Roman" w:hAnsi="Times New Roman" w:eastAsia="Times New Roman"/>
          <w:b/>
          <w:sz w:val="28"/>
          <w:lang w:val="en-US"/>
        </w:rPr>
        <w:t>:</w:t>
      </w:r>
    </w:p>
    <w:p w14:paraId="7EE23C24">
      <w:pPr>
        <w:rPr>
          <w:rFonts w:ascii="Times New Roman" w:hAnsi="Times New Roman" w:eastAsia="Times New Roman"/>
          <w:b w:val="0"/>
          <w:sz w:val="24"/>
        </w:rPr>
      </w:pPr>
      <w:r>
        <w:rPr>
          <w:rFonts w:ascii="Times New Roman" w:hAnsi="Times New Roman" w:eastAsia="Times New Roman"/>
          <w:b w:val="0"/>
          <w:sz w:val="24"/>
        </w:rPr>
        <w:t>The comprehensive scan produced detailed information about the target machine, including open ports, running services, software versions, operating system details, and additional information gathered by Nmap scripts. These results will be used during the exploitation phase.</w:t>
      </w:r>
    </w:p>
    <w:p w14:paraId="18FD19C2">
      <w:pPr>
        <w:rPr>
          <w:rFonts w:hint="default"/>
          <w:lang w:val="en-US"/>
        </w:rPr>
      </w:pPr>
      <w:r>
        <w:rPr>
          <w:rFonts w:ascii="Times New Roman" w:hAnsi="Times New Roman" w:eastAsia="Times New Roman"/>
          <w:b/>
          <w:sz w:val="28"/>
        </w:rPr>
        <w:t>Scanning Summary</w:t>
      </w:r>
      <w:r>
        <w:rPr>
          <w:rFonts w:hint="default" w:ascii="Times New Roman" w:hAnsi="Times New Roman" w:eastAsia="Times New Roman"/>
          <w:b/>
          <w:sz w:val="28"/>
          <w:lang w:val="en-US"/>
        </w:rPr>
        <w:t>:</w:t>
      </w:r>
    </w:p>
    <w:p w14:paraId="373903AD">
      <w:r>
        <w:rPr>
          <w:rFonts w:ascii="Times New Roman" w:hAnsi="Times New Roman" w:eastAsia="Times New Roman"/>
          <w:b w:val="0"/>
          <w:sz w:val="24"/>
        </w:rPr>
        <w:t>The scanning phase successfully identified multiple open TCP ports and the services running on the Metasploitable2 target machine. Service version detection revealed outdated software versions that are known to contain publicly documented vulnerabilities. The aggressive scan provided additional operating system and network information. Based on these findings, the target machine was ready for the exploitation phase using Metasploit Framework.</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23F1EBF"/>
    <w:rsid w:val="1D0609AB"/>
    <w:rsid w:val="22D0560F"/>
    <w:rsid w:val="32EB1216"/>
    <w:rsid w:val="3A9D01E8"/>
    <w:rsid w:val="76152E9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3"/>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4</TotalTime>
  <ScaleCrop>false</ScaleCrop>
  <LinksUpToDate>false</LinksUpToDate>
  <CharactersWithSpaces>0</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mudhiraj</cp:lastModifiedBy>
  <dcterms:modified xsi:type="dcterms:W3CDTF">2026-06-25T08:16:33Z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965FB267257B471B8FC2DEEEDDDE0071_12</vt:lpwstr>
  </property>
</Properties>
</file>