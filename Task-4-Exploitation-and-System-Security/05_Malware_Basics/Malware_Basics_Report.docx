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9BB60">
      <w:pPr>
        <w:pStyle w:val="36"/>
        <w:jc w:val="center"/>
        <w:rPr>
          <w:rFonts w:hint="default" w:ascii="Times New Roman" w:hAnsi="Times New Roman" w:cs="Times New Roman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Task 4.5 – Malware Basics</w:t>
      </w:r>
    </w:p>
    <w:p w14:paraId="303A784F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Objective: </w:t>
      </w:r>
    </w:p>
    <w:p w14:paraId="196CAA97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Study malware analysis concepts and analyze a benign executable (/usr/bin/ls) inside a Kali Linux virtual machine sandbox using static and dynamic analysis techniques.</w:t>
      </w:r>
    </w:p>
    <w:p w14:paraId="3C28E6EB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Environment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2E4521E4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Host OS: Windows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Guest OS: Kali Linux (VirtualBox)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Sample: /usr/bin/ls (Benign Linux executable)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Tools: which, file, strings, readelf, sha256sum, strace, ps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28BBAB8E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Analysis Steps and Observations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27695C0A">
      <w:pPr>
        <w:rPr>
          <w:rFonts w:hint="default"/>
          <w:lang w:val="en-US"/>
        </w:rPr>
      </w:pPr>
    </w:p>
    <w:p w14:paraId="24DBCE7C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Locate Sample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599B29E1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'which ls' command confirmed the executable location as /usr/bin/ls.</w:t>
      </w:r>
    </w:p>
    <w:p w14:paraId="19CC8784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3860" cy="2966085"/>
            <wp:effectExtent l="0" t="0" r="2540" b="5715"/>
            <wp:docPr id="8" name="Picture 8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6D6B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8208B09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AC66B46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File Identification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0773015F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'file' command identified it as a 64-bit ELF executable for Linux, dynamically linked and stripped.</w:t>
      </w:r>
    </w:p>
    <w:p w14:paraId="4A74C012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3860" cy="2929255"/>
            <wp:effectExtent l="0" t="0" r="2540" b="4445"/>
            <wp:docPr id="9" name="Picture 9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091A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Readable Strings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4C618ECA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'strings' command displayed embedded library names and readable symbols used by the executable.</w:t>
      </w:r>
    </w:p>
    <w:p w14:paraId="2D1F4A36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3860" cy="2954655"/>
            <wp:effectExtent l="0" t="0" r="2540" b="17145"/>
            <wp:docPr id="10" name="Picture 10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2454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48CC879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1A130CB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ELF Header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1F27E7C7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'readelf -h' command displayed the ELF header, architecture (x86-64), entry point, and section information.</w:t>
      </w:r>
    </w:p>
    <w:p w14:paraId="5B5A19B2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3860" cy="2923540"/>
            <wp:effectExtent l="0" t="0" r="2540" b="10160"/>
            <wp:docPr id="11" name="Picture 11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C4B0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SHA-256 Hash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3CD4AA48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SHA-256 hash was generated to uniquely identify the file and verify integrity.</w:t>
      </w:r>
    </w:p>
    <w:p w14:paraId="003EEF68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3860" cy="2940685"/>
            <wp:effectExtent l="0" t="0" r="2540" b="12065"/>
            <wp:docPr id="12" name="Picture 12" descr="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58D3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5837C3C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2BC169E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CF4B0B6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Dynamic Analysis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4C4C9C53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'strace' command showed system calls such as execve(), openat(), mmap(), read(), close(), indicating normal operating system interaction.</w:t>
      </w:r>
    </w:p>
    <w:p w14:paraId="48B45241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3860" cy="2917825"/>
            <wp:effectExtent l="0" t="0" r="2540" b="15875"/>
            <wp:docPr id="13" name="Picture 13" descr="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5064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Process Observation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536AA1B7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'ps aux | grep ls' command verified process visibility after execution.</w:t>
      </w:r>
    </w:p>
    <w:p w14:paraId="7CC03F3F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3860" cy="2940685"/>
            <wp:effectExtent l="0" t="0" r="2540" b="12065"/>
            <wp:docPr id="14" name="Picture 14" descr="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0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E44A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2E9727E7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Security Assessment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66B04DDA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analyzed sample is a legitimate Linux system utility and showed no suspicious behavior during analysis.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Observed behavior was limited to loading required libraries, reading configuration files, accessing directories, and interacting with the operating system through expected system calls.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 network communication, persistence mechanisms, privilege escalation, or malicious actions were observed.</w:t>
      </w:r>
    </w:p>
    <w:p w14:paraId="51003EF2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Conclusion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6AD4A0AE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benign executable /usr/bin/ls was successfully analyzed inside a sandbox environment using both static and dynamic analysis techniques. The executable exhibited expected behavior and no indicators of malicious activity were identified.</w:t>
      </w:r>
    </w:p>
    <w:p w14:paraId="459E5542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50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mudhiraj</cp:lastModifiedBy>
  <dcterms:modified xsi:type="dcterms:W3CDTF">2026-06-26T16:06:10Z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61437BFDE4A147A88BB49E527F220EDF_12</vt:lpwstr>
  </property>
</Properties>
</file>