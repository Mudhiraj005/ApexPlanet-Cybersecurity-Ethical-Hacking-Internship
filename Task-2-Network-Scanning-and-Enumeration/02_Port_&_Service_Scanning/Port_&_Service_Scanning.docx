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50AE5">
      <w:pPr>
        <w:rPr>
          <w:rFonts w:ascii="Times New Roman" w:hAnsi="Times New Roman"/>
          <w:b/>
          <w:sz w:val="28"/>
        </w:rPr>
      </w:pPr>
    </w:p>
    <w:p w14:paraId="7CA4A1CE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Nmap TCP &amp; UDP Scans</w:t>
      </w:r>
    </w:p>
    <w:p w14:paraId="5F186DB8">
      <w:r>
        <w:rPr>
          <w:rFonts w:ascii="Times New Roman" w:hAnsi="Times New Roman"/>
          <w:sz w:val="24"/>
        </w:rPr>
        <w:t>Nmap (Network Mapper) is a popular network scanning tool used to discover hosts, open ports, and services running on a target system. TCP and UDP scans help identify which ports are open and what services are available on a target machine.</w:t>
      </w:r>
    </w:p>
    <w:p w14:paraId="16E042E9">
      <w:r>
        <w:rPr>
          <w:rFonts w:ascii="Times New Roman" w:hAnsi="Times New Roman"/>
          <w:b/>
          <w:sz w:val="28"/>
        </w:rPr>
        <w:t>TCP SYN Scan (-sS)</w:t>
      </w:r>
    </w:p>
    <w:p w14:paraId="212DAD9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TCP SYN Scan, also known as a Stealth Scan, sends a SYN packet to the target port without completing the TCP handshake. </w:t>
      </w:r>
    </w:p>
    <w:p w14:paraId="5918339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Example</w:t>
      </w:r>
      <w:r>
        <w:rPr>
          <w:rFonts w:ascii="Times New Roman" w:hAnsi="Times New Roman"/>
          <w:sz w:val="24"/>
        </w:rPr>
        <w:t>: nmap -sS 192.168.</w:t>
      </w:r>
      <w:r>
        <w:rPr>
          <w:rFonts w:hint="default" w:ascii="Times New Roman" w:hAnsi="Times New Roman"/>
          <w:sz w:val="24"/>
          <w:lang w:val="en-US"/>
        </w:rPr>
        <w:t>56.101</w:t>
      </w:r>
      <w:r>
        <w:rPr>
          <w:rFonts w:ascii="Times New Roman" w:hAnsi="Times New Roman"/>
          <w:sz w:val="24"/>
        </w:rPr>
        <w:t xml:space="preserve">. </w:t>
      </w:r>
    </w:p>
    <w:p w14:paraId="083399FD">
      <w:r>
        <w:rPr>
          <w:rFonts w:ascii="Times New Roman" w:hAnsi="Times New Roman"/>
          <w:b/>
          <w:bCs/>
          <w:sz w:val="24"/>
        </w:rPr>
        <w:t>Purpose</w:t>
      </w:r>
      <w:r>
        <w:rPr>
          <w:rFonts w:ascii="Times New Roman" w:hAnsi="Times New Roman"/>
          <w:sz w:val="24"/>
        </w:rPr>
        <w:t>: Detect open TCP ports, perform fast scanning, and reduce logging compared to a full TCP connect scan.</w:t>
      </w:r>
    </w:p>
    <w:p w14:paraId="1EBE61AA">
      <w:r>
        <w:rPr>
          <w:rFonts w:ascii="Times New Roman" w:hAnsi="Times New Roman"/>
          <w:b/>
          <w:sz w:val="28"/>
        </w:rPr>
        <w:t>UDP Scan (-sU)</w:t>
      </w:r>
    </w:p>
    <w:p w14:paraId="4D5C530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A UDP Scan checks for services running on UDP ports. </w:t>
      </w:r>
    </w:p>
    <w:p w14:paraId="4D56CE7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Example</w:t>
      </w:r>
      <w:r>
        <w:rPr>
          <w:rFonts w:ascii="Times New Roman" w:hAnsi="Times New Roman"/>
          <w:sz w:val="24"/>
        </w:rPr>
        <w:t>: nmap -sU 192.168.</w:t>
      </w:r>
      <w:r>
        <w:rPr>
          <w:rFonts w:hint="default" w:ascii="Times New Roman" w:hAnsi="Times New Roman"/>
          <w:sz w:val="24"/>
          <w:lang w:val="en-US"/>
        </w:rPr>
        <w:t>56.101</w:t>
      </w:r>
      <w:r>
        <w:rPr>
          <w:rFonts w:ascii="Times New Roman" w:hAnsi="Times New Roman"/>
          <w:sz w:val="24"/>
        </w:rPr>
        <w:t xml:space="preserve">. </w:t>
      </w:r>
    </w:p>
    <w:p w14:paraId="39D7A07A">
      <w:r>
        <w:rPr>
          <w:rFonts w:ascii="Times New Roman" w:hAnsi="Times New Roman"/>
          <w:b/>
          <w:bCs/>
          <w:sz w:val="24"/>
        </w:rPr>
        <w:t>Purpose</w:t>
      </w:r>
      <w:r>
        <w:rPr>
          <w:rFonts w:ascii="Times New Roman" w:hAnsi="Times New Roman"/>
          <w:sz w:val="24"/>
        </w:rPr>
        <w:t>: Identify open UDP services such as DNS, SNMP, and DHCP and discover additional attack surfaces.</w:t>
      </w:r>
    </w:p>
    <w:p w14:paraId="3F1FFC7C">
      <w:r>
        <w:rPr>
          <w:rFonts w:ascii="Times New Roman" w:hAnsi="Times New Roman"/>
          <w:b/>
          <w:sz w:val="28"/>
        </w:rPr>
        <w:t>Service Version Detection (-sV)</w:t>
      </w:r>
    </w:p>
    <w:p w14:paraId="0E40E31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Service Version Detection identifies the software and version running on open ports. </w:t>
      </w:r>
    </w:p>
    <w:p w14:paraId="4E896C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Example</w:t>
      </w:r>
      <w:r>
        <w:rPr>
          <w:rFonts w:ascii="Times New Roman" w:hAnsi="Times New Roman"/>
          <w:sz w:val="24"/>
        </w:rPr>
        <w:t>: nmap -sV 192.168.</w:t>
      </w:r>
      <w:r>
        <w:rPr>
          <w:rFonts w:hint="default" w:ascii="Times New Roman" w:hAnsi="Times New Roman"/>
          <w:sz w:val="24"/>
          <w:lang w:val="en-US"/>
        </w:rPr>
        <w:t>56.101</w:t>
      </w:r>
      <w:r>
        <w:rPr>
          <w:rFonts w:ascii="Times New Roman" w:hAnsi="Times New Roman"/>
          <w:sz w:val="24"/>
        </w:rPr>
        <w:t xml:space="preserve">. </w:t>
      </w:r>
    </w:p>
    <w:p w14:paraId="04EF8DC4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Purpose</w:t>
      </w:r>
      <w:r>
        <w:rPr>
          <w:rFonts w:ascii="Times New Roman" w:hAnsi="Times New Roman"/>
          <w:sz w:val="24"/>
        </w:rPr>
        <w:t>: Detect service versions, identify software running on ports, and discover outdated or vulnerable services.</w:t>
      </w:r>
    </w:p>
    <w:p w14:paraId="72897D99">
      <w:r>
        <w:rPr>
          <w:rFonts w:ascii="Times New Roman" w:hAnsi="Times New Roman"/>
          <w:b/>
          <w:sz w:val="28"/>
        </w:rPr>
        <w:t>Operating System Detection (-O)</w:t>
      </w:r>
    </w:p>
    <w:p w14:paraId="141C3475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Operating System Detection attempts to identify the operating system running on the target machine. </w:t>
      </w:r>
    </w:p>
    <w:p w14:paraId="0C4EF22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Example</w:t>
      </w:r>
      <w:r>
        <w:rPr>
          <w:rFonts w:ascii="Times New Roman" w:hAnsi="Times New Roman"/>
          <w:sz w:val="24"/>
        </w:rPr>
        <w:t>: nmap -O 192.168.</w:t>
      </w:r>
      <w:r>
        <w:rPr>
          <w:rFonts w:hint="default" w:ascii="Times New Roman" w:hAnsi="Times New Roman"/>
          <w:sz w:val="24"/>
          <w:lang w:val="en-US"/>
        </w:rPr>
        <w:t>56.101</w:t>
      </w:r>
      <w:r>
        <w:rPr>
          <w:rFonts w:ascii="Times New Roman" w:hAnsi="Times New Roman"/>
          <w:sz w:val="24"/>
        </w:rPr>
        <w:t xml:space="preserve">. </w:t>
      </w:r>
    </w:p>
    <w:p w14:paraId="700EF31E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24"/>
        </w:rPr>
        <w:t>Purpose</w:t>
      </w:r>
      <w:r>
        <w:rPr>
          <w:rFonts w:ascii="Times New Roman" w:hAnsi="Times New Roman"/>
          <w:sz w:val="24"/>
        </w:rPr>
        <w:t>: Identify the target operating system, determine device type, and improve vulnerability assessment accuracy.</w:t>
      </w:r>
    </w:p>
    <w:p w14:paraId="54817E62">
      <w:pPr>
        <w:rPr>
          <w:rFonts w:ascii="Times New Roman" w:hAnsi="Times New Roman"/>
          <w:sz w:val="24"/>
        </w:rPr>
      </w:pPr>
    </w:p>
    <w:p w14:paraId="0487411C">
      <w:pPr>
        <w:rPr>
          <w:rFonts w:ascii="Times New Roman" w:hAnsi="Times New Roman"/>
          <w:sz w:val="24"/>
        </w:rPr>
      </w:pPr>
    </w:p>
    <w:p w14:paraId="3F9FB6EB">
      <w:r>
        <w:rPr>
          <w:rFonts w:ascii="Times New Roman" w:hAnsi="Times New Roman"/>
          <w:b/>
          <w:sz w:val="28"/>
        </w:rPr>
        <w:t>Creating a Scan Report</w:t>
      </w:r>
    </w:p>
    <w:p w14:paraId="6765F614">
      <w:r>
        <w:rPr>
          <w:rFonts w:ascii="Times New Roman" w:hAnsi="Times New Roman"/>
          <w:sz w:val="24"/>
        </w:rPr>
        <w:t>After completing Nmap scans, the results should be documented in a scan report. Include the target IP address, date and time of scan, open TCP and UDP ports, running services, service versions, operating system details, and observations.</w:t>
      </w:r>
    </w:p>
    <w:p w14:paraId="22206597">
      <w:pPr>
        <w:rPr>
          <w:rFonts w:hint="default"/>
          <w:lang w:val="en-US"/>
        </w:rPr>
      </w:pPr>
      <w:r>
        <w:rPr>
          <w:rFonts w:ascii="Times New Roman" w:hAnsi="Times New Roman"/>
          <w:b/>
          <w:sz w:val="28"/>
        </w:rPr>
        <w:t>Summary</w:t>
      </w:r>
      <w:r>
        <w:rPr>
          <w:rFonts w:hint="default" w:ascii="Times New Roman" w:hAnsi="Times New Roman"/>
          <w:b/>
          <w:sz w:val="28"/>
          <w:lang w:val="en-US"/>
        </w:rPr>
        <w:t>:</w:t>
      </w:r>
    </w:p>
    <w:p w14:paraId="7AA11449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TCP SYN Scan (-sS) identifies open TCP ports. UDP Scan (-sU) identifies open UDP services. Service Version Detection (-sV) detects software versions. OS Detection (-O) identifies the operating system. A scan report documents findings and observations.</w:t>
      </w:r>
    </w:p>
    <w:p w14:paraId="70777E10">
      <w:pPr>
        <w:rPr>
          <w:rFonts w:hint="default" w:ascii="Times New Roman" w:hAnsi="Times New Roman"/>
          <w:sz w:val="24"/>
          <w:lang w:val="en-US"/>
        </w:rPr>
      </w:pPr>
      <w:r>
        <w:rPr>
          <w:rFonts w:hint="default" w:ascii="Times New Roman" w:hAnsi="Times New Roman"/>
          <w:sz w:val="24"/>
          <w:lang w:val="en-US"/>
        </w:rPr>
        <w:t>The results can be seen in my screenshots.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8034A2"/>
    <w:rsid w:val="0EA60188"/>
    <w:rsid w:val="5E3F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mudhiraj</cp:lastModifiedBy>
  <cp:lastPrinted>2026-06-22T18:54:11Z</cp:lastPrinted>
  <dcterms:modified xsi:type="dcterms:W3CDTF">2026-06-22T18:55:04Z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44E14EFCE0FD45F687539DCF1D975E81_13</vt:lpwstr>
  </property>
</Properties>
</file>