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11924">
      <w:pPr>
        <w:pStyle w:val="36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Web Security Headers Configuration Report</w:t>
      </w:r>
    </w:p>
    <w:p w14:paraId="7EAF2876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E259A2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DC9852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459D4F">
      <w:pPr>
        <w:pStyle w:val="2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1. SecurityHeaders Website Access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4D7551F9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SecurityHeaders platform was accessed to evaluate the security posture of a web application. The tool provides an assessment of HTTP response headers and identifies missing security controls.</w:t>
      </w:r>
    </w:p>
    <w:p w14:paraId="39EF4457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3860" cy="2923540"/>
            <wp:effectExtent l="0" t="0" r="2540" b="10160"/>
            <wp:docPr id="1" name="Picture 1" descr="01_SecurityHeaders_Home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01_SecurityHeaders_Homep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E279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5DE3AF4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1C9EA31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79EC481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365237">
      <w:pPr>
        <w:pStyle w:val="2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2. Security Headers Analysis Result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331B8F79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test website was analyzed using SecurityHeaders.com. The report highlighted missing security headers and demonstrated how inadequate header configurations can affect a website’s security rating.</w:t>
      </w:r>
    </w:p>
    <w:p w14:paraId="352F0960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3860" cy="2504440"/>
            <wp:effectExtent l="0" t="0" r="2540" b="10160"/>
            <wp:docPr id="2" name="Picture 2" descr="02_SecurityHeaders_Scan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02_SecurityHeaders_Scan_Resul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A6CB">
      <w:pPr>
        <w:pStyle w:val="2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 Apache Headers Module Enabled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03AED523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Apache headers module was enabled to allow the web server to add custom security-related HTTP response headers.</w:t>
      </w:r>
    </w:p>
    <w:p w14:paraId="0CABBADE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3860" cy="2971800"/>
            <wp:effectExtent l="0" t="0" r="2540" b="0"/>
            <wp:docPr id="3" name="Picture 3" descr="03_Apache_Headers_Module_Enab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3_Apache_Headers_Module_Enabl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ACF7">
      <w:pPr>
        <w:pStyle w:val="2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4. Apache Configuration Updated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0723E230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Apache virtual host configuration file was modified to include security headers such as X-Frame-Options, X-Content-Type-Options, Referrer-Policy, and X-XSS-Protection.</w:t>
      </w:r>
    </w:p>
    <w:p w14:paraId="2649E49C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3860" cy="2971800"/>
            <wp:effectExtent l="0" t="0" r="2540" b="0"/>
            <wp:docPr id="4" name="Picture 4" descr="04_Apache_Configuration_Modif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04_Apache_Configuration_Modifi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07BA">
      <w:pPr>
        <w:pStyle w:val="2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5. Apache Configuration Validation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2E339B3A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updated configuration was validated using Apache configuration testing utilities. The successful validation confirmed that no syntax errors were present.</w:t>
      </w:r>
    </w:p>
    <w:p w14:paraId="2DA5CB7F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3860" cy="2946400"/>
            <wp:effectExtent l="0" t="0" r="2540" b="6350"/>
            <wp:docPr id="5" name="Picture 5" descr="05_Apache_ConfigTest_Vali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05_Apache_ConfigTest_Validati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7575">
      <w:pPr>
        <w:pStyle w:val="2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6. Security Headers Verification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7ED8021E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Apache service was restarted and the configured headers were verified using HTTP response inspection. The results confirmed that the newly added security headers were successfully applied.</w:t>
      </w:r>
    </w:p>
    <w:p w14:paraId="44AF7D3A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3860" cy="2946400"/>
            <wp:effectExtent l="0" t="0" r="2540" b="6350"/>
            <wp:docPr id="6" name="Picture 6" descr="06_Security_Headers_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06_Security_Headers_Verificatio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D37641"/>
    <w:rsid w:val="5495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mudhiraj</cp:lastModifiedBy>
  <dcterms:modified xsi:type="dcterms:W3CDTF">2026-06-24T15:52:00Z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17790A5A1E964C97805A8091BA270212_12</vt:lpwstr>
  </property>
</Properties>
</file>