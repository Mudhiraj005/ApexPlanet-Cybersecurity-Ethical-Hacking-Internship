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0A0DD">
      <w:pPr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STORED AND REFLECTED XSS ATTACKS IN DVWA</w:t>
      </w:r>
    </w:p>
    <w:p w14:paraId="2D403B8F">
      <w:pPr>
        <w:jc w:val="center"/>
        <w:rPr>
          <w:rFonts w:ascii="Times New Roman" w:hAnsi="Times New Roman"/>
          <w:b/>
          <w:sz w:val="48"/>
          <w:szCs w:val="48"/>
        </w:rPr>
      </w:pPr>
    </w:p>
    <w:p w14:paraId="13358403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Objective</w:t>
      </w:r>
      <w:r>
        <w:rPr>
          <w:rFonts w:hint="default"/>
          <w:b/>
          <w:sz w:val="28"/>
          <w:lang w:val="en-US"/>
        </w:rPr>
        <w:t>:</w:t>
      </w:r>
    </w:p>
    <w:p w14:paraId="078B1EC8">
      <w:r>
        <w:t>To demonstrate Stored XSS and Reflected XSS vulnerabilities in DVWA and explain mitigation using Input Validation and Content Security Policy (CSP).</w:t>
      </w:r>
    </w:p>
    <w:p w14:paraId="35204DAA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Introduction</w:t>
      </w:r>
      <w:r>
        <w:rPr>
          <w:rFonts w:hint="default"/>
          <w:b/>
          <w:sz w:val="28"/>
          <w:lang w:val="en-US"/>
        </w:rPr>
        <w:t>:</w:t>
      </w:r>
    </w:p>
    <w:p w14:paraId="22319EE2">
      <w:r>
        <w:t>Cross-Site Scripting (XSS) is a web application vulnerability that allows attackers to inject malicious scripts into web pages viewed by other users. DVWA was used to demonstrate both Stored XSS and Reflected XSS in a controlled environment.</w:t>
      </w:r>
    </w:p>
    <w:p w14:paraId="443CEA09">
      <w:pPr>
        <w:rPr>
          <w:rFonts w:hint="default"/>
          <w:lang w:val="en-US"/>
        </w:rPr>
      </w:pPr>
      <w:r>
        <w:rPr>
          <w:b/>
          <w:sz w:val="28"/>
        </w:rPr>
        <w:t>Stored XSS Attack</w:t>
      </w:r>
      <w:r>
        <w:rPr>
          <w:rFonts w:hint="default"/>
          <w:b/>
          <w:sz w:val="28"/>
          <w:lang w:val="en-US"/>
        </w:rPr>
        <w:t>:</w:t>
      </w:r>
    </w:p>
    <w:p w14:paraId="755237A5">
      <w:r>
        <w:t>A malicious JavaScript payload was entered into the Stored XSS module. The payload was saved in the application database and executed whenever the page was viewed.</w:t>
      </w:r>
    </w:p>
    <w:p w14:paraId="5D9E0FA7">
      <w:r>
        <w:drawing>
          <wp:inline distT="0" distB="0" distL="114300" distR="114300">
            <wp:extent cx="5303520" cy="284924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4822">
      <w:r>
        <w:t>Figure 1: Stored XSS Payload Submitted in DVWA</w:t>
      </w:r>
    </w:p>
    <w:p w14:paraId="25DF9E1C"/>
    <w:p w14:paraId="6A5B7704"/>
    <w:p w14:paraId="0B14F034"/>
    <w:p w14:paraId="347CDD16">
      <w:pPr>
        <w:rPr>
          <w:rFonts w:hint="default"/>
          <w:lang w:val="en-US"/>
        </w:rPr>
      </w:pPr>
      <w:r>
        <w:rPr>
          <w:b/>
          <w:sz w:val="28"/>
        </w:rPr>
        <w:t>Reflected XSS Using Query Parameters</w:t>
      </w:r>
      <w:r>
        <w:rPr>
          <w:rFonts w:hint="default"/>
          <w:b/>
          <w:sz w:val="28"/>
          <w:lang w:val="en-US"/>
        </w:rPr>
        <w:t>:</w:t>
      </w:r>
    </w:p>
    <w:p w14:paraId="1B4798E7">
      <w:r>
        <w:t>In the Reflected XSS module, user input was reflected back by the application without proper sanitization. A JavaScript payload was supplied through the input parameter and executed in the browser.</w:t>
      </w:r>
    </w:p>
    <w:p w14:paraId="029D4FB7">
      <w:r>
        <w:drawing>
          <wp:inline distT="0" distB="0" distL="114300" distR="114300">
            <wp:extent cx="5303520" cy="2857500"/>
            <wp:effectExtent l="0" t="0" r="1143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D32C">
      <w:r>
        <w:t>Figure 2: Reflected XSS Module - Normal Input</w:t>
      </w:r>
    </w:p>
    <w:p w14:paraId="3227AB34">
      <w:r>
        <w:drawing>
          <wp:inline distT="0" distB="0" distL="114300" distR="114300">
            <wp:extent cx="5303520" cy="2868295"/>
            <wp:effectExtent l="0" t="0" r="1143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806B">
      <w:r>
        <w:t>Figure 3: Reflected XSS Payload Entered</w:t>
      </w:r>
    </w:p>
    <w:p w14:paraId="64DCE170">
      <w:r>
        <w:drawing>
          <wp:inline distT="0" distB="0" distL="114300" distR="114300">
            <wp:extent cx="5303520" cy="2851785"/>
            <wp:effectExtent l="0" t="0" r="1143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4263">
      <w:r>
        <w:t>Figure 4: Reflected XSS Alert Popup Executed</w:t>
      </w:r>
    </w:p>
    <w:p w14:paraId="2A0DFA48"/>
    <w:p w14:paraId="0A2910B0">
      <w:pPr>
        <w:rPr>
          <w:rFonts w:hint="default"/>
          <w:lang w:val="en-US"/>
        </w:rPr>
      </w:pPr>
      <w:r>
        <w:rPr>
          <w:b/>
          <w:sz w:val="28"/>
        </w:rPr>
        <w:t>Mitigation: Input Validation</w:t>
      </w:r>
      <w:r>
        <w:rPr>
          <w:rFonts w:hint="default"/>
          <w:b/>
          <w:sz w:val="28"/>
          <w:lang w:val="en-US"/>
        </w:rPr>
        <w:t>:</w:t>
      </w:r>
    </w:p>
    <w:p w14:paraId="706613F2">
      <w:r>
        <w:rPr>
          <w:b/>
          <w:bCs/>
        </w:rPr>
        <w:t>PHP Code:</w:t>
      </w:r>
      <w:r>
        <w:br w:type="textWrapping"/>
      </w:r>
      <w:r>
        <w:t>$message = strip_tags($message);</w:t>
      </w:r>
      <w:r>
        <w:br w:type="textWrapping"/>
      </w:r>
      <w:r>
        <w:br w:type="textWrapping"/>
      </w:r>
      <w:r>
        <w:t>This removes dangerous HTML tags such as &lt;script&gt; before storing or displaying user input. Input validation helps prevent malicious scripts from entering the application.</w:t>
      </w:r>
    </w:p>
    <w:p w14:paraId="0162BCD7"/>
    <w:p w14:paraId="1288466C">
      <w:pPr>
        <w:rPr>
          <w:rFonts w:hint="default"/>
          <w:lang w:val="en-US"/>
        </w:rPr>
      </w:pPr>
      <w:r>
        <w:rPr>
          <w:b/>
          <w:sz w:val="28"/>
        </w:rPr>
        <w:t>Mitigation: Output Encoding</w:t>
      </w:r>
      <w:r>
        <w:rPr>
          <w:rFonts w:hint="default"/>
          <w:b/>
          <w:sz w:val="28"/>
          <w:lang w:val="en-US"/>
        </w:rPr>
        <w:t>:</w:t>
      </w:r>
    </w:p>
    <w:p w14:paraId="54517523">
      <w:r>
        <w:rPr>
          <w:b/>
          <w:bCs/>
        </w:rPr>
        <w:t>PHP Code:</w:t>
      </w:r>
      <w:bookmarkStart w:id="0" w:name="_GoBack"/>
      <w:bookmarkEnd w:id="0"/>
      <w:r>
        <w:br w:type="textWrapping"/>
      </w:r>
      <w:r>
        <w:t>echo htmlspecialchars($message, ENT_QUOTES, 'UTF-8');</w:t>
      </w:r>
      <w:r>
        <w:br w:type="textWrapping"/>
      </w:r>
      <w:r>
        <w:br w:type="textWrapping"/>
      </w:r>
      <w:r>
        <w:t xml:space="preserve">This converts special characters into safe HTML entities. </w:t>
      </w:r>
    </w:p>
    <w:p w14:paraId="3583AA8C">
      <w:r>
        <w:t>For example:</w:t>
      </w:r>
      <w:r>
        <w:br w:type="textWrapping"/>
      </w:r>
      <w:r>
        <w:t>&lt;script&gt;alert('XSS')&lt;/script&gt;</w:t>
      </w:r>
      <w:r>
        <w:br w:type="textWrapping"/>
      </w:r>
      <w:r>
        <w:t>becomes:</w:t>
      </w:r>
      <w:r>
        <w:br w:type="textWrapping"/>
      </w:r>
      <w:r>
        <w:t>&amp;lt;script&amp;gt;alert('XSS')&amp;lt;/script&amp;gt;</w:t>
      </w:r>
      <w:r>
        <w:br w:type="textWrapping"/>
      </w:r>
      <w:r>
        <w:br w:type="textWrapping"/>
      </w:r>
      <w:r>
        <w:t>The browser displays the text instead of executing it.</w:t>
      </w:r>
    </w:p>
    <w:p w14:paraId="28C232A9"/>
    <w:p w14:paraId="4528E64A">
      <w:pPr>
        <w:rPr>
          <w:rFonts w:hint="default"/>
          <w:lang w:val="en-US"/>
        </w:rPr>
      </w:pPr>
      <w:r>
        <w:rPr>
          <w:b/>
          <w:sz w:val="28"/>
        </w:rPr>
        <w:t>Mitigation: Content Security Policy (CSP)</w:t>
      </w:r>
      <w:r>
        <w:rPr>
          <w:rFonts w:hint="default"/>
          <w:b/>
          <w:sz w:val="28"/>
          <w:lang w:val="en-US"/>
        </w:rPr>
        <w:t>:</w:t>
      </w:r>
    </w:p>
    <w:p w14:paraId="658EDCA3">
      <w:r>
        <w:t>Content-Security-Policy:</w:t>
      </w:r>
      <w:r>
        <w:br w:type="textWrapping"/>
      </w:r>
      <w:r>
        <w:t>default-src 'self';</w:t>
      </w:r>
      <w:r>
        <w:br w:type="textWrapping"/>
      </w:r>
      <w:r>
        <w:t>script-src 'self';</w:t>
      </w:r>
      <w:r>
        <w:br w:type="textWrapping"/>
      </w:r>
      <w:r>
        <w:br w:type="textWrapping"/>
      </w:r>
      <w:r>
        <w:t>CSP restricts the execution of unauthorized scripts and reduces the impact of XSS attacks by allowing scripts only from trusted sources.</w:t>
      </w:r>
    </w:p>
    <w:p w14:paraId="7257969E">
      <w:pPr>
        <w:rPr>
          <w:rFonts w:hint="default"/>
          <w:lang w:val="en-US"/>
        </w:rPr>
      </w:pPr>
      <w:r>
        <w:rPr>
          <w:b/>
          <w:sz w:val="28"/>
        </w:rPr>
        <w:t>Conclusion</w:t>
      </w:r>
      <w:r>
        <w:rPr>
          <w:rFonts w:hint="default"/>
          <w:b/>
          <w:sz w:val="28"/>
          <w:lang w:val="en-US"/>
        </w:rPr>
        <w:t>:</w:t>
      </w:r>
    </w:p>
    <w:p w14:paraId="73938590">
      <w:r>
        <w:t>Stored XSS and Reflected XSS vulnerabilities were successfully demonstrated in DVWA. The attacks showed how malicious scripts can execute in a user's browser. Proper input validation, output encoding, and Content Security Policy are effective controls for preventing XSS vulnerabilities.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08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cp:lastPrinted>2026-06-24T13:41:35Z</cp:lastPrinted>
  <dcterms:modified xsi:type="dcterms:W3CDTF">2026-06-24T13:43:45Z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60034283F7374346A67A2BA412281C47_12</vt:lpwstr>
  </property>
</Properties>
</file>